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left" w:pos="457"/>
        </w:tabs>
        <w:spacing w:before="44" w:after="0" w:line="360" w:lineRule="auto"/>
        <w:ind w:left="357" w:leftChars="0" w:right="0" w:hanging="357" w:firstLineChars="0"/>
        <w:jc w:val="both"/>
        <w:rPr>
          <w:rFonts w:hint="default" w:ascii="Times New Roman" w:hAnsi="Times New Roman" w:cs="Times New Roman"/>
          <w:sz w:val="36"/>
          <w:szCs w:val="36"/>
        </w:rPr>
      </w:pPr>
      <w:r>
        <w:rPr>
          <w:rFonts w:hint="default" w:ascii="Times New Roman" w:hAnsi="Times New Roman" w:cs="Times New Roman"/>
          <w:sz w:val="36"/>
          <w:szCs w:val="36"/>
        </w:rPr>
        <w:t>INTRODUCTION</w:t>
      </w:r>
    </w:p>
    <w:p>
      <w:pPr>
        <w:rPr>
          <w:rFonts w:hint="default"/>
        </w:rPr>
      </w:pPr>
    </w:p>
    <w:p>
      <w:pPr>
        <w:pStyle w:val="3"/>
        <w:numPr>
          <w:ilvl w:val="1"/>
          <w:numId w:val="1"/>
        </w:numPr>
        <w:tabs>
          <w:tab w:val="left" w:pos="1293"/>
        </w:tabs>
        <w:spacing w:before="40" w:after="0" w:line="360" w:lineRule="auto"/>
        <w:ind w:left="913" w:leftChars="0" w:right="0" w:hanging="473" w:firstLineChars="0"/>
        <w:jc w:val="both"/>
        <w:rPr>
          <w:rFonts w:hint="default" w:ascii="Times New Roman" w:hAnsi="Times New Roman" w:cs="Times New Roman"/>
          <w:sz w:val="32"/>
          <w:szCs w:val="32"/>
        </w:rPr>
      </w:pPr>
      <w:r>
        <w:rPr>
          <w:rFonts w:hint="default" w:ascii="Times New Roman" w:hAnsi="Times New Roman" w:cs="Times New Roman"/>
          <w:sz w:val="32"/>
          <w:szCs w:val="32"/>
        </w:rPr>
        <w:t>Overview</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Food is essential for human life and has been the concern of many healthcare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conventions. Nowadays new dietary assessment and nutrition analysis tools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enable more opportunities to help people understand their daily eating habits,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exploring nutrition patterns and maintain a healthy diet. Nutritional analysis is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the process of determining the nutritional content of food. It is a vital part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of analytical chemistry that provides information about the chemical composition, </w:t>
      </w:r>
    </w:p>
    <w:p>
      <w:pPr>
        <w:spacing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processing, quality control and contamination of food.</w:t>
      </w:r>
    </w:p>
    <w:p>
      <w:pPr>
        <w:spacing w:line="360" w:lineRule="auto"/>
        <w:jc w:val="both"/>
        <w:rPr>
          <w:rFonts w:hint="default" w:ascii="Times New Roman" w:hAnsi="Times New Roman" w:eastAsia="sans-serif" w:cs="Times New Roman"/>
          <w:i w:val="0"/>
          <w:iCs w:val="0"/>
          <w:caps w:val="0"/>
          <w:spacing w:val="0"/>
          <w:sz w:val="28"/>
          <w:szCs w:val="28"/>
          <w:shd w:val="clear" w:fill="FFFFFF"/>
        </w:rPr>
      </w:pPr>
    </w:p>
    <w:p>
      <w:pPr>
        <w:pStyle w:val="3"/>
        <w:numPr>
          <w:ilvl w:val="1"/>
          <w:numId w:val="1"/>
        </w:numPr>
        <w:tabs>
          <w:tab w:val="left" w:pos="1293"/>
        </w:tabs>
        <w:spacing w:before="0" w:after="0" w:line="360" w:lineRule="auto"/>
        <w:ind w:left="913" w:leftChars="0" w:right="0" w:hanging="473" w:firstLineChars="0"/>
        <w:jc w:val="both"/>
        <w:rPr>
          <w:rFonts w:hint="default" w:ascii="Times New Roman" w:hAnsi="Times New Roman" w:cs="Times New Roman"/>
          <w:sz w:val="32"/>
          <w:szCs w:val="32"/>
        </w:rPr>
      </w:pPr>
      <w:r>
        <w:rPr>
          <w:rFonts w:hint="default" w:ascii="Times New Roman" w:hAnsi="Times New Roman" w:cs="Times New Roman"/>
          <w:sz w:val="32"/>
          <w:szCs w:val="32"/>
        </w:rPr>
        <w:t>Purpose</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The main aim of the project is to building a model which is used for classifying the</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 fruit depends on the different characteristics like colour, shape, texture etc. Here the</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 user can capture the images of different fruits and then the image will be sent</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 xml:space="preserve"> the trained model. The model analyses the image and detect the nutrition based </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rPr>
        <w:t>on the fruits like (Sugar, Fibre, Protein, Calories, etc.).</w:t>
      </w:r>
    </w:p>
    <w:p>
      <w:pPr>
        <w:pStyle w:val="6"/>
        <w:spacing w:before="6" w:line="360" w:lineRule="auto"/>
        <w:jc w:val="both"/>
        <w:rPr>
          <w:rFonts w:hint="default" w:ascii="Times New Roman" w:hAnsi="Times New Roman" w:eastAsia="sans-serif" w:cs="Times New Roman"/>
          <w:i w:val="0"/>
          <w:iCs w:val="0"/>
          <w:caps w:val="0"/>
          <w:spacing w:val="0"/>
          <w:sz w:val="28"/>
          <w:szCs w:val="28"/>
          <w:shd w:val="clear" w:fill="FFFFFF"/>
        </w:rPr>
      </w:pPr>
    </w:p>
    <w:p>
      <w:pPr>
        <w:pStyle w:val="2"/>
        <w:numPr>
          <w:ilvl w:val="0"/>
          <w:numId w:val="1"/>
        </w:numPr>
        <w:tabs>
          <w:tab w:val="left" w:pos="378"/>
        </w:tabs>
        <w:spacing w:before="0" w:after="0" w:line="360" w:lineRule="auto"/>
        <w:ind w:left="278" w:leftChars="0" w:right="0" w:hanging="278" w:firstLineChars="0"/>
        <w:jc w:val="both"/>
        <w:rPr>
          <w:rFonts w:hint="default" w:ascii="Times New Roman" w:hAnsi="Times New Roman" w:cs="Times New Roman"/>
          <w:sz w:val="36"/>
          <w:szCs w:val="36"/>
        </w:rPr>
      </w:pPr>
      <w:r>
        <w:rPr>
          <w:rFonts w:hint="default" w:ascii="Times New Roman" w:hAnsi="Times New Roman" w:cs="Times New Roman"/>
          <w:sz w:val="36"/>
          <w:szCs w:val="36"/>
        </w:rPr>
        <w:t>Proposed</w:t>
      </w:r>
      <w:r>
        <w:rPr>
          <w:rFonts w:hint="default" w:ascii="Times New Roman" w:hAnsi="Times New Roman" w:cs="Times New Roman"/>
          <w:spacing w:val="-1"/>
          <w:sz w:val="36"/>
          <w:szCs w:val="36"/>
        </w:rPr>
        <w:t xml:space="preserve"> </w:t>
      </w:r>
      <w:r>
        <w:rPr>
          <w:rFonts w:hint="default" w:ascii="Times New Roman" w:hAnsi="Times New Roman" w:cs="Times New Roman"/>
          <w:sz w:val="36"/>
          <w:szCs w:val="36"/>
        </w:rPr>
        <w:t>Solution</w:t>
      </w:r>
    </w:p>
    <w:p>
      <w:pPr>
        <w:rPr>
          <w:rFonts w:hint="default"/>
        </w:rPr>
      </w:pPr>
    </w:p>
    <w:p>
      <w:pPr>
        <w:pStyle w:val="6"/>
        <w:spacing w:before="47" w:line="360" w:lineRule="auto"/>
        <w:ind w:right="1208"/>
        <w:jc w:val="both"/>
        <w:rPr>
          <w:rFonts w:hint="default" w:ascii="Times New Roman" w:hAnsi="Times New Roman" w:cs="Times New Roman"/>
          <w:sz w:val="28"/>
          <w:szCs w:val="28"/>
          <w:lang w:val="en-IN"/>
        </w:rPr>
      </w:pPr>
      <w:r>
        <w:rPr>
          <w:rFonts w:hint="default" w:ascii="Times New Roman" w:hAnsi="Times New Roman" w:cs="Times New Roman"/>
          <w:sz w:val="28"/>
          <w:szCs w:val="28"/>
        </w:rPr>
        <w:t xml:space="preserve">A model is trained on diverse </w:t>
      </w:r>
      <w:r>
        <w:rPr>
          <w:rFonts w:hint="default" w:ascii="Times New Roman" w:hAnsi="Times New Roman" w:cs="Times New Roman"/>
          <w:sz w:val="28"/>
          <w:szCs w:val="28"/>
          <w:lang w:val="en-IN"/>
        </w:rPr>
        <w:t>images of fruits</w:t>
      </w:r>
      <w:r>
        <w:rPr>
          <w:rFonts w:hint="default" w:ascii="Times New Roman" w:hAnsi="Times New Roman" w:cs="Times New Roman"/>
          <w:sz w:val="28"/>
          <w:szCs w:val="28"/>
        </w:rPr>
        <w:t xml:space="preserve"> and is created using a convolution neural network</w:t>
      </w:r>
      <w:r>
        <w:rPr>
          <w:rFonts w:hint="default" w:ascii="Times New Roman" w:hAnsi="Times New Roman" w:cs="Times New Roman"/>
          <w:sz w:val="28"/>
          <w:szCs w:val="28"/>
          <w:lang w:val="en-IN"/>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This model would let the users know the nutrition value of a particular fruit.</w:t>
      </w:r>
    </w:p>
    <w:p>
      <w:pPr>
        <w:pStyle w:val="6"/>
        <w:spacing w:before="47" w:line="360" w:lineRule="auto"/>
        <w:ind w:right="1208"/>
        <w:jc w:val="both"/>
        <w:rPr>
          <w:rFonts w:hint="default" w:ascii="Times New Roman" w:hAnsi="Times New Roman" w:cs="Times New Roman"/>
          <w:sz w:val="28"/>
          <w:szCs w:val="28"/>
          <w:lang w:val="en-IN"/>
        </w:rPr>
      </w:pPr>
    </w:p>
    <w:p>
      <w:pPr>
        <w:pStyle w:val="6"/>
        <w:spacing w:before="47" w:line="360" w:lineRule="auto"/>
        <w:ind w:right="1208"/>
        <w:jc w:val="both"/>
        <w:rPr>
          <w:rFonts w:hint="default" w:ascii="Times New Roman" w:hAnsi="Times New Roman" w:cs="Times New Roman"/>
          <w:sz w:val="28"/>
          <w:szCs w:val="28"/>
          <w:lang w:val="en-IN"/>
        </w:rPr>
      </w:pPr>
    </w:p>
    <w:p>
      <w:pPr>
        <w:pStyle w:val="6"/>
        <w:spacing w:before="47" w:line="360" w:lineRule="auto"/>
        <w:ind w:right="1208"/>
        <w:jc w:val="both"/>
        <w:rPr>
          <w:rFonts w:hint="default" w:ascii="Times New Roman" w:hAnsi="Times New Roman" w:cs="Times New Roman"/>
          <w:sz w:val="28"/>
          <w:szCs w:val="28"/>
          <w:lang w:val="en-IN"/>
        </w:rPr>
      </w:pPr>
    </w:p>
    <w:p>
      <w:pPr>
        <w:pStyle w:val="6"/>
        <w:spacing w:before="47" w:line="360" w:lineRule="auto"/>
        <w:ind w:right="1208"/>
        <w:jc w:val="both"/>
        <w:rPr>
          <w:rFonts w:hint="default" w:ascii="Times New Roman" w:hAnsi="Times New Roman" w:cs="Times New Roman"/>
          <w:sz w:val="28"/>
          <w:szCs w:val="28"/>
          <w:lang w:val="en-IN"/>
        </w:rPr>
      </w:pPr>
    </w:p>
    <w:p>
      <w:pPr>
        <w:pStyle w:val="6"/>
        <w:spacing w:before="47" w:line="360" w:lineRule="auto"/>
        <w:ind w:right="1208"/>
        <w:jc w:val="both"/>
        <w:rPr>
          <w:rFonts w:hint="default" w:ascii="Times New Roman" w:hAnsi="Times New Roman" w:cs="Times New Roman"/>
          <w:sz w:val="28"/>
          <w:szCs w:val="28"/>
          <w:lang w:val="en-IN"/>
        </w:rPr>
      </w:pPr>
    </w:p>
    <w:p>
      <w:pPr>
        <w:pStyle w:val="6"/>
        <w:widowControl w:val="0"/>
        <w:numPr>
          <w:ilvl w:val="0"/>
          <w:numId w:val="1"/>
        </w:numPr>
        <w:autoSpaceDE w:val="0"/>
        <w:autoSpaceDN w:val="0"/>
        <w:spacing w:before="47" w:after="0" w:line="261" w:lineRule="auto"/>
        <w:ind w:left="278" w:leftChars="0" w:right="1208" w:rightChars="0" w:hanging="278" w:firstLineChars="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System Architecture</w:t>
      </w:r>
    </w:p>
    <w:p>
      <w:pPr>
        <w:pStyle w:val="6"/>
        <w:widowControl w:val="0"/>
        <w:numPr>
          <w:numId w:val="0"/>
        </w:numPr>
        <w:autoSpaceDE w:val="0"/>
        <w:autoSpaceDN w:val="0"/>
        <w:spacing w:before="47" w:after="0" w:line="261" w:lineRule="auto"/>
        <w:ind w:right="1208" w:rightChars="0"/>
        <w:jc w:val="both"/>
        <w:rPr>
          <w:rFonts w:hint="default" w:ascii="Times New Roman" w:hAnsi="Times New Roman" w:cs="Times New Roman"/>
          <w:b/>
          <w:bCs/>
          <w:sz w:val="36"/>
          <w:szCs w:val="36"/>
          <w:lang w:val="en-IN"/>
        </w:rPr>
      </w:pPr>
    </w:p>
    <w:p>
      <w:pPr>
        <w:pStyle w:val="6"/>
        <w:widowControl w:val="0"/>
        <w:numPr>
          <w:numId w:val="0"/>
        </w:numPr>
        <w:autoSpaceDE w:val="0"/>
        <w:autoSpaceDN w:val="0"/>
        <w:spacing w:before="47" w:after="0" w:line="261" w:lineRule="auto"/>
        <w:ind w:right="1208" w:rightChars="0"/>
        <w:jc w:val="both"/>
        <w:rPr>
          <w:rFonts w:hint="default" w:ascii="Times New Roman" w:hAnsi="Times New Roman" w:cs="Times New Roman"/>
          <w:b/>
          <w:bCs/>
          <w:sz w:val="36"/>
          <w:szCs w:val="36"/>
          <w:lang w:val="en-IN"/>
        </w:rPr>
      </w:pPr>
    </w:p>
    <w:p>
      <w:pPr>
        <w:pStyle w:val="6"/>
        <w:widowControl w:val="0"/>
        <w:numPr>
          <w:ilvl w:val="0"/>
          <w:numId w:val="1"/>
        </w:numPr>
        <w:autoSpaceDE w:val="0"/>
        <w:autoSpaceDN w:val="0"/>
        <w:spacing w:before="47" w:after="0" w:line="261" w:lineRule="auto"/>
        <w:ind w:left="278" w:leftChars="0" w:right="1208" w:rightChars="0" w:hanging="278" w:firstLineChars="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rPr>
        <w:drawing>
          <wp:anchor distT="0" distB="0" distL="0" distR="0" simplePos="0" relativeHeight="251659264" behindDoc="0" locked="0" layoutInCell="1" allowOverlap="1">
            <wp:simplePos x="0" y="0"/>
            <wp:positionH relativeFrom="page">
              <wp:posOffset>1235075</wp:posOffset>
            </wp:positionH>
            <wp:positionV relativeFrom="paragraph">
              <wp:posOffset>-111125</wp:posOffset>
            </wp:positionV>
            <wp:extent cx="5508625" cy="2865755"/>
            <wp:effectExtent l="0" t="0" r="8255" b="14605"/>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6" cstate="print"/>
                    <a:stretch>
                      <a:fillRect/>
                    </a:stretch>
                  </pic:blipFill>
                  <pic:spPr>
                    <a:xfrm>
                      <a:off x="0" y="0"/>
                      <a:ext cx="5508625" cy="2865755"/>
                    </a:xfrm>
                    <a:prstGeom prst="rect">
                      <a:avLst/>
                    </a:prstGeom>
                  </pic:spPr>
                </pic:pic>
              </a:graphicData>
            </a:graphic>
          </wp:anchor>
        </w:drawing>
      </w:r>
      <w:r>
        <w:rPr>
          <w:rFonts w:hint="default" w:ascii="Times New Roman" w:hAnsi="Times New Roman" w:cs="Times New Roman"/>
          <w:b/>
          <w:bCs/>
          <w:sz w:val="36"/>
          <w:szCs w:val="36"/>
          <w:lang w:val="en-IN"/>
        </w:rPr>
        <w:t>Hardware and Software Specifications</w:t>
      </w:r>
    </w:p>
    <w:p>
      <w:pPr>
        <w:pStyle w:val="6"/>
        <w:widowControl w:val="0"/>
        <w:numPr>
          <w:numId w:val="0"/>
        </w:numPr>
        <w:autoSpaceDE w:val="0"/>
        <w:autoSpaceDN w:val="0"/>
        <w:spacing w:before="47" w:after="0" w:line="261" w:lineRule="auto"/>
        <w:ind w:right="1208" w:rightChars="0"/>
        <w:jc w:val="both"/>
        <w:rPr>
          <w:rFonts w:hint="default" w:ascii="Times New Roman" w:hAnsi="Times New Roman" w:cs="Times New Roman"/>
          <w:b/>
          <w:bCs/>
          <w:sz w:val="36"/>
          <w:szCs w:val="36"/>
          <w:lang w:val="en-IN"/>
        </w:rPr>
      </w:pPr>
    </w:p>
    <w:p>
      <w:pPr>
        <w:pStyle w:val="6"/>
        <w:widowControl w:val="0"/>
        <w:numPr>
          <w:numId w:val="0"/>
        </w:numPr>
        <w:autoSpaceDE w:val="0"/>
        <w:autoSpaceDN w:val="0"/>
        <w:spacing w:before="47" w:after="0" w:line="261" w:lineRule="auto"/>
        <w:ind w:right="1208" w:rightChars="0"/>
        <w:jc w:val="both"/>
        <w:rPr>
          <w:rFonts w:hint="default" w:ascii="Times New Roman" w:hAnsi="Times New Roman" w:cs="Times New Roman"/>
          <w:sz w:val="28"/>
          <w:szCs w:val="28"/>
        </w:rPr>
      </w:pPr>
      <w:r>
        <w:rPr>
          <w:rFonts w:hint="default" w:ascii="Times New Roman" w:hAnsi="Times New Roman" w:cs="Times New Roman"/>
          <w:b/>
          <w:bCs/>
          <w:sz w:val="32"/>
          <w:szCs w:val="32"/>
          <w:lang w:val="en-IN"/>
        </w:rPr>
        <w:t>Hardware:</w:t>
      </w:r>
    </w:p>
    <w:p>
      <w:pPr>
        <w:pStyle w:val="6"/>
        <w:numPr>
          <w:numId w:val="0"/>
        </w:numPr>
        <w:spacing w:before="28"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Operating System : Windows, Mac, Linux</w:t>
      </w:r>
    </w:p>
    <w:p>
      <w:pPr>
        <w:pStyle w:val="6"/>
        <w:numPr>
          <w:numId w:val="0"/>
        </w:numPr>
        <w:spacing w:before="28"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CPU</w:t>
      </w:r>
      <w:r>
        <w:rPr>
          <w:rFonts w:hint="default" w:ascii="Times New Roman" w:hAnsi="Times New Roman" w:cs="Times New Roman"/>
          <w:sz w:val="28"/>
          <w:szCs w:val="28"/>
        </w:rPr>
        <w:tab/>
      </w:r>
      <w:r>
        <w:rPr>
          <w:rFonts w:hint="default" w:ascii="Times New Roman" w:hAnsi="Times New Roman" w:cs="Times New Roman"/>
          <w:sz w:val="28"/>
          <w:szCs w:val="28"/>
        </w:rPr>
        <w:t>: Multi Core Processors(i3 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above)</w:t>
      </w:r>
    </w:p>
    <w:p>
      <w:pPr>
        <w:pStyle w:val="6"/>
        <w:widowControl w:val="0"/>
        <w:numPr>
          <w:numId w:val="0"/>
        </w:numPr>
        <w:autoSpaceDE w:val="0"/>
        <w:autoSpaceDN w:val="0"/>
        <w:spacing w:before="47" w:after="0" w:line="360" w:lineRule="auto"/>
        <w:ind w:right="1208" w:rightChars="0"/>
        <w:jc w:val="both"/>
        <w:rPr>
          <w:rFonts w:hint="default" w:ascii="Times New Roman" w:hAnsi="Times New Roman" w:cs="Times New Roman"/>
          <w:b/>
          <w:bCs/>
          <w:sz w:val="28"/>
          <w:szCs w:val="28"/>
          <w:lang w:val="en-IN"/>
        </w:rPr>
      </w:pPr>
    </w:p>
    <w:p>
      <w:pPr>
        <w:pStyle w:val="6"/>
        <w:widowControl w:val="0"/>
        <w:numPr>
          <w:numId w:val="0"/>
        </w:numPr>
        <w:autoSpaceDE w:val="0"/>
        <w:autoSpaceDN w:val="0"/>
        <w:spacing w:before="47" w:after="0" w:line="360" w:lineRule="auto"/>
        <w:ind w:right="1208" w:rightChars="0"/>
        <w:jc w:val="both"/>
        <w:rPr>
          <w:rFonts w:hint="default" w:ascii="Times New Roman" w:hAnsi="Times New Roman" w:cs="Times New Roman"/>
          <w:b/>
          <w:bCs/>
          <w:sz w:val="28"/>
          <w:szCs w:val="28"/>
          <w:lang w:val="en-IN"/>
        </w:rPr>
      </w:pPr>
      <w:r>
        <w:rPr>
          <w:rFonts w:hint="default" w:ascii="Times New Roman" w:hAnsi="Times New Roman" w:cs="Times New Roman"/>
          <w:b/>
          <w:bCs/>
          <w:sz w:val="32"/>
          <w:szCs w:val="32"/>
          <w:lang w:val="en-IN"/>
        </w:rPr>
        <w:t>Software:</w:t>
      </w:r>
    </w:p>
    <w:p>
      <w:pPr>
        <w:pStyle w:val="6"/>
        <w:numPr>
          <w:numId w:val="0"/>
        </w:numPr>
        <w:tabs>
          <w:tab w:val="left" w:pos="2790"/>
        </w:tabs>
        <w:spacing w:before="29"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Python</w:t>
      </w:r>
      <w:r>
        <w:rPr>
          <w:rFonts w:hint="default" w:ascii="Times New Roman" w:hAnsi="Times New Roman" w:cs="Times New Roman"/>
          <w:sz w:val="28"/>
          <w:szCs w:val="28"/>
        </w:rPr>
        <w:tab/>
      </w:r>
      <w:r>
        <w:rPr>
          <w:rFonts w:hint="default" w:ascii="Times New Roman" w:hAnsi="Times New Roman" w:cs="Times New Roman"/>
          <w:sz w:val="28"/>
          <w:szCs w:val="28"/>
        </w:rPr>
        <w:t>: v3.9.0 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above</w:t>
      </w:r>
    </w:p>
    <w:p>
      <w:pPr>
        <w:pStyle w:val="6"/>
        <w:numPr>
          <w:numId w:val="0"/>
        </w:numPr>
        <w:tabs>
          <w:tab w:val="left" w:pos="2790"/>
        </w:tabs>
        <w:spacing w:before="29"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Python Packages : tensorﬂow, ﬂask,keras, numpy, pandas</w:t>
      </w:r>
    </w:p>
    <w:p>
      <w:pPr>
        <w:pStyle w:val="6"/>
        <w:numPr>
          <w:numId w:val="0"/>
        </w:numPr>
        <w:tabs>
          <w:tab w:val="left" w:pos="2790"/>
        </w:tabs>
        <w:spacing w:before="29"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Web</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Browser</w:t>
      </w:r>
      <w:r>
        <w:rPr>
          <w:rFonts w:hint="default" w:ascii="Times New Roman" w:hAnsi="Times New Roman" w:cs="Times New Roman"/>
          <w:sz w:val="28"/>
          <w:szCs w:val="28"/>
        </w:rPr>
        <w:tab/>
      </w:r>
      <w:r>
        <w:rPr>
          <w:rFonts w:hint="default" w:ascii="Times New Roman" w:hAnsi="Times New Roman" w:cs="Times New Roman"/>
          <w:sz w:val="28"/>
          <w:szCs w:val="28"/>
        </w:rPr>
        <w:t>:Mozilla Firefox,Internet Explorer, Google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Chrome</w:t>
      </w:r>
    </w:p>
    <w:p>
      <w:pPr>
        <w:pStyle w:val="6"/>
        <w:numPr>
          <w:numId w:val="0"/>
        </w:numPr>
        <w:tabs>
          <w:tab w:val="left" w:pos="2790"/>
        </w:tabs>
        <w:spacing w:before="29" w:line="360" w:lineRule="auto"/>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IBM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Cloud</w:t>
      </w:r>
      <w:r>
        <w:rPr>
          <w:rFonts w:hint="default" w:ascii="Times New Roman" w:hAnsi="Times New Roman" w:cs="Times New Roman"/>
          <w:sz w:val="28"/>
          <w:szCs w:val="28"/>
        </w:rPr>
        <w:tab/>
      </w:r>
      <w:r>
        <w:rPr>
          <w:rFonts w:hint="default" w:ascii="Times New Roman" w:hAnsi="Times New Roman" w:cs="Times New Roman"/>
          <w:sz w:val="28"/>
          <w:szCs w:val="28"/>
        </w:rPr>
        <w:t>: Watson Studio - Model Training &amp; Deployment as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Machine</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Learning Instance</w:t>
      </w:r>
    </w:p>
    <w:p>
      <w:pPr>
        <w:spacing w:after="0" w:line="360" w:lineRule="auto"/>
        <w:rPr>
          <w:rFonts w:hint="default" w:ascii="Times New Roman" w:hAnsi="Times New Roman" w:cs="Times New Roman"/>
          <w:sz w:val="28"/>
          <w:szCs w:val="28"/>
        </w:rPr>
        <w:sectPr>
          <w:type w:val="continuous"/>
          <w:pgSz w:w="12240" w:h="15840"/>
          <w:pgMar w:top="1360" w:right="220" w:bottom="280" w:left="1340" w:header="720" w:footer="720" w:gutter="0"/>
          <w:cols w:space="720" w:num="1"/>
        </w:sectPr>
      </w:pPr>
    </w:p>
    <w:p>
      <w:pPr>
        <w:pStyle w:val="6"/>
        <w:widowControl w:val="0"/>
        <w:numPr>
          <w:numId w:val="0"/>
        </w:numPr>
        <w:autoSpaceDE w:val="0"/>
        <w:autoSpaceDN w:val="0"/>
        <w:spacing w:before="47" w:after="0" w:line="261" w:lineRule="auto"/>
        <w:ind w:leftChars="0" w:right="1208" w:rightChars="0"/>
        <w:jc w:val="both"/>
        <w:rPr>
          <w:rFonts w:hint="default" w:ascii="Times New Roman" w:hAnsi="Times New Roman" w:cs="Times New Roman"/>
          <w:b/>
          <w:bCs/>
          <w:sz w:val="28"/>
          <w:szCs w:val="28"/>
          <w:lang w:val="en-IN"/>
        </w:rPr>
      </w:pPr>
    </w:p>
    <w:p>
      <w:pPr>
        <w:pStyle w:val="6"/>
        <w:widowControl w:val="0"/>
        <w:numPr>
          <w:numId w:val="0"/>
        </w:numPr>
        <w:autoSpaceDE w:val="0"/>
        <w:autoSpaceDN w:val="0"/>
        <w:spacing w:before="47" w:after="0" w:line="261" w:lineRule="auto"/>
        <w:ind w:right="1208" w:rightChars="0"/>
        <w:jc w:val="both"/>
        <w:rPr>
          <w:rFonts w:hint="default" w:ascii="Times New Roman" w:hAnsi="Times New Roman" w:cs="Times New Roman"/>
          <w:b/>
          <w:bCs/>
          <w:sz w:val="28"/>
          <w:szCs w:val="28"/>
          <w:lang w:val="en-IN"/>
        </w:rPr>
        <w:sectPr>
          <w:type w:val="continuous"/>
          <w:pgSz w:w="12240" w:h="15840"/>
          <w:pgMar w:top="1360" w:right="220" w:bottom="280" w:left="1340" w:header="720" w:footer="720" w:gutter="0"/>
          <w:cols w:space="720" w:num="1"/>
        </w:sectPr>
      </w:pPr>
    </w:p>
    <w:p>
      <w:pPr>
        <w:pStyle w:val="6"/>
        <w:spacing w:before="4"/>
        <w:rPr>
          <w:rFonts w:hint="default" w:ascii="Times New Roman" w:hAnsi="Times New Roman" w:cs="Times New Roman"/>
          <w:b/>
          <w:sz w:val="36"/>
          <w:szCs w:val="36"/>
        </w:rPr>
      </w:pPr>
    </w:p>
    <w:p>
      <w:pPr>
        <w:pStyle w:val="6"/>
        <w:spacing w:before="4"/>
        <w:rPr>
          <w:rFonts w:hint="default" w:ascii="Times New Roman" w:hAnsi="Times New Roman" w:cs="Times New Roman"/>
          <w:b/>
          <w:sz w:val="36"/>
          <w:szCs w:val="36"/>
        </w:rPr>
      </w:pPr>
    </w:p>
    <w:p>
      <w:pPr>
        <w:pStyle w:val="6"/>
        <w:spacing w:before="4"/>
        <w:rPr>
          <w:rFonts w:hint="default" w:ascii="Times New Roman" w:hAnsi="Times New Roman" w:cs="Times New Roman"/>
          <w:b/>
          <w:sz w:val="36"/>
          <w:szCs w:val="36"/>
        </w:rPr>
      </w:pPr>
    </w:p>
    <w:p>
      <w:pPr>
        <w:pStyle w:val="6"/>
        <w:spacing w:before="4"/>
        <w:rPr>
          <w:rFonts w:hint="default" w:ascii="Times New Roman" w:hAnsi="Times New Roman" w:cs="Times New Roman"/>
          <w:b/>
          <w:sz w:val="36"/>
          <w:szCs w:val="36"/>
        </w:rPr>
      </w:pPr>
    </w:p>
    <w:p>
      <w:pPr>
        <w:pStyle w:val="2"/>
        <w:numPr>
          <w:ilvl w:val="0"/>
          <w:numId w:val="1"/>
        </w:numPr>
        <w:tabs>
          <w:tab w:val="left" w:pos="378"/>
        </w:tabs>
        <w:spacing w:before="44" w:after="0" w:line="240" w:lineRule="auto"/>
        <w:ind w:left="278" w:leftChars="0" w:right="0" w:rightChars="0" w:hanging="278" w:firstLineChars="0"/>
        <w:jc w:val="left"/>
        <w:rPr>
          <w:rFonts w:hint="default" w:ascii="Times New Roman" w:hAnsi="Times New Roman" w:cs="Times New Roman"/>
          <w:sz w:val="36"/>
          <w:szCs w:val="36"/>
        </w:rPr>
      </w:pPr>
      <w:r>
        <w:rPr>
          <w:rFonts w:hint="default" w:ascii="Times New Roman" w:hAnsi="Times New Roman" w:cs="Times New Roman"/>
          <w:sz w:val="36"/>
          <w:szCs w:val="36"/>
          <w:lang w:val="en-IN"/>
        </w:rPr>
        <w:t>Dataset</w:t>
      </w:r>
    </w:p>
    <w:p>
      <w:pPr>
        <w:rPr>
          <w:rFonts w:hint="default"/>
        </w:rPr>
      </w:pPr>
    </w:p>
    <w:p>
      <w:pPr>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The dataset used contains five distinct classes of fruits.</w:t>
      </w:r>
    </w:p>
    <w:p>
      <w:pPr>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The include - apples, bananas, pineapples, oranges, watermelons. The dataset has around </w:t>
      </w:r>
    </w:p>
    <w:p>
      <w:pPr>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Images of fruits that are used for training and arounf 1000 images for testing the model.</w:t>
      </w:r>
    </w:p>
    <w:p>
      <w:pPr>
        <w:spacing w:line="360" w:lineRule="auto"/>
        <w:jc w:val="both"/>
        <w:rPr>
          <w:rFonts w:hint="default" w:ascii="Times New Roman" w:hAnsi="Times New Roman" w:cs="Times New Roman"/>
          <w:sz w:val="28"/>
          <w:szCs w:val="28"/>
          <w:lang w:val="en-IN"/>
        </w:rPr>
      </w:pPr>
    </w:p>
    <w:p>
      <w:pPr>
        <w:spacing w:line="360" w:lineRule="auto"/>
        <w:jc w:val="both"/>
        <w:rPr>
          <w:rFonts w:hint="default" w:ascii="Times New Roman" w:hAnsi="Times New Roman" w:cs="Times New Roman"/>
          <w:sz w:val="28"/>
          <w:szCs w:val="28"/>
          <w:lang w:val="en-IN"/>
        </w:rPr>
      </w:pPr>
    </w:p>
    <w:p>
      <w:pPr>
        <w:pStyle w:val="2"/>
        <w:numPr>
          <w:ilvl w:val="0"/>
          <w:numId w:val="1"/>
        </w:numPr>
        <w:tabs>
          <w:tab w:val="left" w:pos="378"/>
        </w:tabs>
        <w:spacing w:before="44" w:after="0" w:line="240" w:lineRule="auto"/>
        <w:ind w:left="278" w:leftChars="0" w:right="0" w:rightChars="0" w:hanging="278" w:firstLineChars="0"/>
        <w:jc w:val="left"/>
        <w:rPr>
          <w:rFonts w:hint="default" w:ascii="Times New Roman" w:hAnsi="Times New Roman" w:cs="Times New Roman"/>
          <w:sz w:val="36"/>
          <w:szCs w:val="36"/>
        </w:rPr>
      </w:pPr>
      <w:r>
        <w:rPr>
          <w:rFonts w:hint="default" w:ascii="Times New Roman" w:hAnsi="Times New Roman" w:cs="Times New Roman"/>
          <w:sz w:val="36"/>
          <w:szCs w:val="36"/>
        </w:rPr>
        <w:t>Experimental</w:t>
      </w:r>
      <w:r>
        <w:rPr>
          <w:rFonts w:hint="default" w:ascii="Times New Roman" w:hAnsi="Times New Roman" w:cs="Times New Roman"/>
          <w:spacing w:val="-2"/>
          <w:sz w:val="36"/>
          <w:szCs w:val="36"/>
        </w:rPr>
        <w:t xml:space="preserve"> </w:t>
      </w:r>
      <w:r>
        <w:rPr>
          <w:rFonts w:hint="default" w:ascii="Times New Roman" w:hAnsi="Times New Roman" w:cs="Times New Roman"/>
          <w:sz w:val="36"/>
          <w:szCs w:val="36"/>
        </w:rPr>
        <w:t>Investigation</w:t>
      </w:r>
    </w:p>
    <w:p>
      <w:pPr>
        <w:rPr>
          <w:rFonts w:hint="default" w:ascii="Times New Roman" w:hAnsi="Times New Roman" w:cs="Times New Roman"/>
          <w:sz w:val="36"/>
          <w:szCs w:val="36"/>
        </w:rPr>
      </w:pPr>
    </w:p>
    <w:p>
      <w:pPr>
        <w:pStyle w:val="6"/>
        <w:rPr>
          <w:b/>
          <w:sz w:val="20"/>
        </w:rPr>
      </w:pPr>
    </w:p>
    <w:p>
      <w:pPr>
        <w:pStyle w:val="6"/>
        <w:spacing w:before="5"/>
        <w:rPr>
          <w:b/>
          <w:sz w:val="13"/>
        </w:rPr>
      </w:pPr>
      <w:r>
        <w:drawing>
          <wp:inline distT="0" distB="0" distL="114300" distR="114300">
            <wp:extent cx="6774815" cy="2962275"/>
            <wp:effectExtent l="0" t="0" r="6985" b="952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7"/>
                    <a:stretch>
                      <a:fillRect/>
                    </a:stretch>
                  </pic:blipFill>
                  <pic:spPr>
                    <a:xfrm>
                      <a:off x="0" y="0"/>
                      <a:ext cx="6774815" cy="2962275"/>
                    </a:xfrm>
                    <a:prstGeom prst="rect">
                      <a:avLst/>
                    </a:prstGeom>
                    <a:noFill/>
                    <a:ln>
                      <a:noFill/>
                    </a:ln>
                  </pic:spPr>
                </pic:pic>
              </a:graphicData>
            </a:graphic>
          </wp:inline>
        </w:drawing>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10"/>
      </w:pPr>
      <w:r>
        <w:drawing>
          <wp:inline distT="0" distB="0" distL="114300" distR="114300">
            <wp:extent cx="6773545" cy="2924175"/>
            <wp:effectExtent l="0" t="0" r="8255"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6773545" cy="2924175"/>
                    </a:xfrm>
                    <a:prstGeom prst="rect">
                      <a:avLst/>
                    </a:prstGeom>
                    <a:noFill/>
                    <a:ln>
                      <a:noFill/>
                    </a:ln>
                  </pic:spPr>
                </pic:pic>
              </a:graphicData>
            </a:graphic>
          </wp:inline>
        </w:drawing>
      </w: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r>
        <w:drawing>
          <wp:inline distT="0" distB="0" distL="114300" distR="114300">
            <wp:extent cx="6778625" cy="3513455"/>
            <wp:effectExtent l="0" t="0" r="317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6778625" cy="3513455"/>
                    </a:xfrm>
                    <a:prstGeom prst="rect">
                      <a:avLst/>
                    </a:prstGeom>
                    <a:noFill/>
                    <a:ln>
                      <a:noFill/>
                    </a:ln>
                  </pic:spPr>
                </pic:pic>
              </a:graphicData>
            </a:graphic>
          </wp:inline>
        </w:drawing>
      </w:r>
    </w:p>
    <w:p>
      <w:pPr>
        <w:pStyle w:val="6"/>
        <w:spacing w:before="10"/>
      </w:pPr>
    </w:p>
    <w:p>
      <w:pPr>
        <w:pStyle w:val="6"/>
        <w:spacing w:before="10"/>
      </w:pPr>
    </w:p>
    <w:p>
      <w:pPr>
        <w:pStyle w:val="6"/>
        <w:spacing w:before="10"/>
      </w:pPr>
    </w:p>
    <w:p>
      <w:pPr>
        <w:pStyle w:val="6"/>
        <w:spacing w:before="10"/>
      </w:pPr>
    </w:p>
    <w:p>
      <w:pPr>
        <w:pStyle w:val="6"/>
        <w:spacing w:before="10"/>
      </w:pPr>
      <w:r>
        <w:drawing>
          <wp:inline distT="0" distB="0" distL="114300" distR="114300">
            <wp:extent cx="6776085" cy="4371340"/>
            <wp:effectExtent l="0" t="0" r="5715"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6776085" cy="4371340"/>
                    </a:xfrm>
                    <a:prstGeom prst="rect">
                      <a:avLst/>
                    </a:prstGeom>
                    <a:noFill/>
                    <a:ln>
                      <a:noFill/>
                    </a:ln>
                  </pic:spPr>
                </pic:pic>
              </a:graphicData>
            </a:graphic>
          </wp:inline>
        </w:drawing>
      </w:r>
    </w:p>
    <w:p>
      <w:pPr>
        <w:pStyle w:val="6"/>
        <w:spacing w:before="10"/>
      </w:pPr>
    </w:p>
    <w:p>
      <w:pPr>
        <w:pStyle w:val="6"/>
        <w:spacing w:before="10"/>
      </w:pPr>
    </w:p>
    <w:p>
      <w:pPr>
        <w:pStyle w:val="6"/>
        <w:spacing w:before="10"/>
      </w:pPr>
    </w:p>
    <w:p>
      <w:pPr>
        <w:pStyle w:val="6"/>
        <w:spacing w:before="10"/>
      </w:pPr>
    </w:p>
    <w:p>
      <w:pPr>
        <w:pStyle w:val="6"/>
        <w:spacing w:before="10"/>
      </w:pPr>
      <w:r>
        <w:drawing>
          <wp:inline distT="0" distB="0" distL="114300" distR="114300">
            <wp:extent cx="6776085" cy="3754120"/>
            <wp:effectExtent l="0" t="0" r="5715"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6776085" cy="3754120"/>
                    </a:xfrm>
                    <a:prstGeom prst="rect">
                      <a:avLst/>
                    </a:prstGeom>
                    <a:noFill/>
                    <a:ln>
                      <a:noFill/>
                    </a:ln>
                  </pic:spPr>
                </pic:pic>
              </a:graphicData>
            </a:graphic>
          </wp:inline>
        </w:drawing>
      </w:r>
    </w:p>
    <w:p>
      <w:pPr>
        <w:pStyle w:val="6"/>
        <w:spacing w:before="10"/>
      </w:pPr>
    </w:p>
    <w:p>
      <w:pPr>
        <w:pStyle w:val="6"/>
        <w:spacing w:before="10"/>
      </w:pPr>
    </w:p>
    <w:p>
      <w:pPr>
        <w:pStyle w:val="6"/>
        <w:spacing w:before="10"/>
      </w:pPr>
    </w:p>
    <w:p>
      <w:pPr>
        <w:pStyle w:val="6"/>
        <w:spacing w:before="10"/>
        <w:rPr>
          <w:rFonts w:hint="default" w:ascii="Courier New"/>
          <w:sz w:val="12"/>
          <w:lang w:val="en-IN"/>
        </w:rPr>
        <w:sectPr>
          <w:type w:val="continuous"/>
          <w:pgSz w:w="12240" w:h="15840"/>
          <w:pgMar w:top="1360" w:right="220" w:bottom="280" w:left="1340" w:header="720" w:footer="720" w:gutter="0"/>
          <w:cols w:space="720" w:num="1"/>
        </w:sectPr>
      </w:pPr>
      <w:r>
        <w:drawing>
          <wp:inline distT="0" distB="0" distL="114300" distR="114300">
            <wp:extent cx="6772910" cy="3870960"/>
            <wp:effectExtent l="0" t="0" r="889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6772910" cy="3870960"/>
                    </a:xfrm>
                    <a:prstGeom prst="rect">
                      <a:avLst/>
                    </a:prstGeom>
                    <a:noFill/>
                    <a:ln>
                      <a:noFill/>
                    </a:ln>
                  </pic:spPr>
                </pic:pic>
              </a:graphicData>
            </a:graphic>
          </wp:inline>
        </w:drawing>
      </w:r>
    </w:p>
    <w:p>
      <w:pPr>
        <w:pStyle w:val="2"/>
        <w:numPr>
          <w:numId w:val="0"/>
        </w:numPr>
        <w:tabs>
          <w:tab w:val="left" w:pos="378"/>
        </w:tabs>
        <w:spacing w:before="44" w:after="0" w:line="240" w:lineRule="auto"/>
        <w:ind w:leftChars="0" w:right="0" w:rightChars="0"/>
        <w:jc w:val="left"/>
        <w:rPr>
          <w:b/>
          <w:sz w:val="20"/>
        </w:rPr>
      </w:pPr>
    </w:p>
    <w:p>
      <w:pPr>
        <w:pStyle w:val="6"/>
        <w:spacing w:before="5"/>
        <w:rPr>
          <w:b/>
          <w:sz w:val="16"/>
        </w:rPr>
      </w:pPr>
    </w:p>
    <w:p>
      <w:pPr>
        <w:pStyle w:val="8"/>
        <w:numPr>
          <w:ilvl w:val="0"/>
          <w:numId w:val="1"/>
        </w:numPr>
        <w:tabs>
          <w:tab w:val="left" w:pos="378"/>
        </w:tabs>
        <w:spacing w:before="0" w:after="0" w:line="403" w:lineRule="exact"/>
        <w:ind w:left="278" w:leftChars="0" w:right="0" w:hanging="278" w:firstLineChars="0"/>
        <w:jc w:val="left"/>
        <w:rPr>
          <w:rFonts w:hint="default" w:ascii="Times New Roman" w:hAnsi="Times New Roman" w:cs="Times New Roman"/>
          <w:b/>
          <w:sz w:val="36"/>
          <w:szCs w:val="36"/>
        </w:rPr>
      </w:pPr>
      <w:r>
        <w:rPr>
          <w:rFonts w:hint="default" w:ascii="Times New Roman" w:hAnsi="Times New Roman" w:cs="Times New Roman"/>
          <w:b/>
          <w:sz w:val="36"/>
          <w:szCs w:val="36"/>
        </w:rPr>
        <w:t>Result</w:t>
      </w:r>
    </w:p>
    <w:p>
      <w:pPr>
        <w:pStyle w:val="8"/>
        <w:numPr>
          <w:numId w:val="0"/>
        </w:numPr>
        <w:tabs>
          <w:tab w:val="left" w:pos="378"/>
        </w:tabs>
        <w:spacing w:before="0" w:after="0" w:line="403" w:lineRule="exact"/>
        <w:ind w:leftChars="0" w:right="0" w:rightChars="0"/>
        <w:jc w:val="left"/>
        <w:rPr>
          <w:rFonts w:hint="default" w:ascii="Times New Roman" w:hAnsi="Times New Roman" w:cs="Times New Roman"/>
          <w:b/>
          <w:sz w:val="36"/>
          <w:szCs w:val="36"/>
        </w:rPr>
      </w:pPr>
    </w:p>
    <w:p>
      <w:pPr>
        <w:pStyle w:val="6"/>
        <w:spacing w:before="51" w:line="360" w:lineRule="auto"/>
        <w:ind w:left="100" w:right="1248"/>
        <w:rPr>
          <w:rFonts w:hint="default" w:ascii="Times New Roman" w:hAnsi="Times New Roman" w:cs="Times New Roman"/>
          <w:sz w:val="28"/>
          <w:szCs w:val="28"/>
        </w:rPr>
      </w:pPr>
      <w:r>
        <w:rPr>
          <w:rFonts w:hint="default" w:ascii="Times New Roman" w:hAnsi="Times New Roman" w:cs="Times New Roman"/>
          <w:sz w:val="28"/>
          <w:szCs w:val="28"/>
        </w:rPr>
        <w:t xml:space="preserve">A series of photos were used to implement and test the suggested approach. A set of </w:t>
      </w:r>
      <w:r>
        <w:rPr>
          <w:rFonts w:hint="default" w:ascii="Times New Roman" w:hAnsi="Times New Roman" w:cs="Times New Roman"/>
          <w:sz w:val="28"/>
          <w:szCs w:val="28"/>
          <w:lang w:val="en-IN"/>
        </w:rPr>
        <w:t>1055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images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belonging to five classes - apples, bananas, oranges, pineapples and watermelons</w:t>
      </w:r>
      <w:r>
        <w:rPr>
          <w:rFonts w:hint="default" w:ascii="Times New Roman" w:hAnsi="Times New Roman" w:cs="Times New Roman"/>
          <w:sz w:val="28"/>
          <w:szCs w:val="28"/>
        </w:rPr>
        <w:t xml:space="preserve"> are utilised for the testing database, while a set of </w:t>
      </w:r>
      <w:r>
        <w:rPr>
          <w:rFonts w:hint="default" w:ascii="Times New Roman" w:hAnsi="Times New Roman" w:cs="Times New Roman"/>
          <w:sz w:val="28"/>
          <w:szCs w:val="28"/>
          <w:lang w:val="en-IN"/>
        </w:rPr>
        <w:t>2626</w:t>
      </w:r>
      <w:r>
        <w:rPr>
          <w:rFonts w:hint="default" w:ascii="Times New Roman" w:hAnsi="Times New Roman" w:cs="Times New Roman"/>
          <w:sz w:val="28"/>
          <w:szCs w:val="28"/>
        </w:rPr>
        <w:t xml:space="preserve"> images are used for the training database as soon as the </w:t>
      </w:r>
      <w:r>
        <w:rPr>
          <w:rFonts w:hint="default" w:ascii="Times New Roman" w:hAnsi="Times New Roman" w:cs="Times New Roman"/>
          <w:sz w:val="28"/>
          <w:szCs w:val="28"/>
          <w:lang w:val="en-IN"/>
        </w:rPr>
        <w:t>inpput image</w:t>
      </w:r>
      <w:r>
        <w:rPr>
          <w:rFonts w:hint="default" w:ascii="Times New Roman" w:hAnsi="Times New Roman" w:cs="Times New Roman"/>
          <w:sz w:val="28"/>
          <w:szCs w:val="28"/>
        </w:rPr>
        <w:t xml:space="preserve"> is recognised, </w:t>
      </w:r>
      <w:r>
        <w:rPr>
          <w:rFonts w:hint="default" w:ascii="Times New Roman" w:hAnsi="Times New Roman" w:cs="Times New Roman"/>
          <w:sz w:val="28"/>
          <w:szCs w:val="28"/>
          <w:lang w:val="en-IN"/>
        </w:rPr>
        <w:t>the nutrition content of the fruit is displayed on the screen</w:t>
      </w:r>
      <w:r>
        <w:rPr>
          <w:rFonts w:hint="default" w:ascii="Times New Roman" w:hAnsi="Times New Roman" w:cs="Times New Roman"/>
          <w:sz w:val="28"/>
          <w:szCs w:val="28"/>
        </w:rPr>
        <w:t>.</w:t>
      </w:r>
    </w:p>
    <w:p>
      <w:pPr>
        <w:pStyle w:val="6"/>
        <w:spacing w:before="4" w:line="360" w:lineRule="auto"/>
        <w:rPr>
          <w:rFonts w:hint="default" w:ascii="Times New Roman" w:hAnsi="Times New Roman" w:cs="Times New Roman"/>
          <w:sz w:val="28"/>
          <w:szCs w:val="28"/>
        </w:rPr>
      </w:pPr>
    </w:p>
    <w:p>
      <w:pPr>
        <w:pStyle w:val="6"/>
        <w:spacing w:line="360" w:lineRule="auto"/>
        <w:ind w:left="100"/>
        <w:rPr>
          <w:rFonts w:hint="default" w:ascii="Times New Roman" w:hAnsi="Times New Roman" w:cs="Times New Roman"/>
          <w:sz w:val="28"/>
          <w:szCs w:val="28"/>
        </w:rPr>
      </w:pPr>
      <w:r>
        <w:rPr>
          <w:rFonts w:hint="default" w:ascii="Times New Roman" w:hAnsi="Times New Roman" w:cs="Times New Roman"/>
          <w:sz w:val="28"/>
          <w:szCs w:val="28"/>
        </w:rPr>
        <w:t>Below are some examples of the output images:</w:t>
      </w:r>
    </w:p>
    <w:p>
      <w:pPr>
        <w:pStyle w:val="6"/>
        <w:spacing w:line="360" w:lineRule="auto"/>
        <w:ind w:left="100"/>
        <w:rPr>
          <w:rFonts w:hint="default" w:ascii="Times New Roman" w:hAnsi="Times New Roman" w:cs="Times New Roman"/>
          <w:sz w:val="28"/>
          <w:szCs w:val="28"/>
        </w:rPr>
      </w:pPr>
    </w:p>
    <w:p>
      <w:pPr>
        <w:pStyle w:val="6"/>
        <w:spacing w:line="360" w:lineRule="auto"/>
        <w:ind w:left="100"/>
        <w:rPr>
          <w:rFonts w:hint="default" w:ascii="Times New Roman" w:hAnsi="Times New Roman" w:cs="Times New Roman"/>
          <w:sz w:val="28"/>
          <w:szCs w:val="28"/>
        </w:rPr>
      </w:pPr>
    </w:p>
    <w:p>
      <w:pPr>
        <w:pStyle w:val="6"/>
        <w:spacing w:line="360" w:lineRule="auto"/>
        <w:ind w:left="100"/>
        <w:rPr>
          <w:rFonts w:hint="default" w:ascii="Times New Roman" w:hAnsi="Times New Roman" w:cs="Times New Roman"/>
          <w:sz w:val="28"/>
          <w:szCs w:val="28"/>
        </w:rPr>
      </w:pPr>
    </w:p>
    <w:p>
      <w:pPr>
        <w:pStyle w:val="6"/>
        <w:spacing w:before="12" w:line="360" w:lineRule="auto"/>
        <w:rPr>
          <w:rFonts w:hint="default" w:ascii="Times New Roman" w:hAnsi="Times New Roman" w:cs="Times New Roman"/>
          <w:sz w:val="28"/>
          <w:szCs w:val="28"/>
        </w:rPr>
      </w:pPr>
      <w:r>
        <w:drawing>
          <wp:inline distT="0" distB="0" distL="114300" distR="114300">
            <wp:extent cx="6443980" cy="4231005"/>
            <wp:effectExtent l="0" t="0" r="2540" b="57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6443980" cy="4231005"/>
                    </a:xfrm>
                    <a:prstGeom prst="rect">
                      <a:avLst/>
                    </a:prstGeom>
                    <a:noFill/>
                    <a:ln>
                      <a:noFill/>
                    </a:ln>
                  </pic:spPr>
                </pic:pic>
              </a:graphicData>
            </a:graphic>
          </wp:inline>
        </w:drawing>
      </w:r>
    </w:p>
    <w:p>
      <w:pPr>
        <w:spacing w:after="0" w:line="360" w:lineRule="auto"/>
        <w:rPr>
          <w:rFonts w:hint="default" w:ascii="Times New Roman" w:hAnsi="Times New Roman" w:cs="Times New Roman"/>
          <w:sz w:val="28"/>
          <w:szCs w:val="28"/>
        </w:rPr>
      </w:pPr>
    </w:p>
    <w:p>
      <w:pPr>
        <w:spacing w:after="0" w:line="360" w:lineRule="auto"/>
        <w:rPr>
          <w:rFonts w:hint="default" w:ascii="Times New Roman" w:hAnsi="Times New Roman" w:cs="Times New Roman"/>
          <w:sz w:val="28"/>
          <w:szCs w:val="28"/>
        </w:rPr>
      </w:pPr>
    </w:p>
    <w:p>
      <w:pPr>
        <w:spacing w:after="0" w:line="360" w:lineRule="auto"/>
        <w:rPr>
          <w:rFonts w:hint="default" w:ascii="Times New Roman" w:hAnsi="Times New Roman" w:cs="Times New Roman"/>
          <w:sz w:val="28"/>
          <w:szCs w:val="28"/>
        </w:rPr>
        <w:sectPr>
          <w:pgSz w:w="12240" w:h="15840"/>
          <w:pgMar w:top="1360" w:right="220" w:bottom="280" w:left="1340" w:header="720" w:footer="720" w:gutter="0"/>
          <w:cols w:space="720" w:num="1"/>
        </w:sectPr>
      </w:pPr>
    </w:p>
    <w:p>
      <w:pPr>
        <w:pStyle w:val="6"/>
        <w:rPr>
          <w:sz w:val="20"/>
        </w:rPr>
      </w:pPr>
    </w:p>
    <w:p>
      <w:pPr>
        <w:pStyle w:val="6"/>
        <w:spacing w:before="1"/>
        <w:rPr>
          <w:sz w:val="2"/>
        </w:rPr>
      </w:pPr>
    </w:p>
    <w:p>
      <w:pPr>
        <w:pStyle w:val="6"/>
        <w:ind w:left="100"/>
      </w:pPr>
      <w:r>
        <w:drawing>
          <wp:inline distT="0" distB="0" distL="114300" distR="114300">
            <wp:extent cx="6415405" cy="3408045"/>
            <wp:effectExtent l="0" t="0" r="635" b="571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6415405" cy="3408045"/>
                    </a:xfrm>
                    <a:prstGeom prst="rect">
                      <a:avLst/>
                    </a:prstGeom>
                    <a:noFill/>
                    <a:ln>
                      <a:noFill/>
                    </a:ln>
                  </pic:spPr>
                </pic:pic>
              </a:graphicData>
            </a:graphic>
          </wp:inline>
        </w:drawing>
      </w:r>
    </w:p>
    <w:p>
      <w:pPr>
        <w:pStyle w:val="6"/>
        <w:ind w:left="100"/>
      </w:pPr>
    </w:p>
    <w:p>
      <w:pPr>
        <w:pStyle w:val="6"/>
        <w:ind w:left="100"/>
      </w:pPr>
    </w:p>
    <w:p>
      <w:pPr>
        <w:pStyle w:val="6"/>
        <w:ind w:left="100"/>
      </w:pPr>
    </w:p>
    <w:p>
      <w:pPr>
        <w:pStyle w:val="6"/>
        <w:ind w:left="100"/>
      </w:pPr>
    </w:p>
    <w:p>
      <w:pPr>
        <w:pStyle w:val="6"/>
        <w:ind w:left="100"/>
      </w:pPr>
    </w:p>
    <w:p>
      <w:pPr>
        <w:pStyle w:val="6"/>
        <w:ind w:left="100"/>
      </w:pPr>
      <w:r>
        <w:drawing>
          <wp:inline distT="0" distB="0" distL="114300" distR="114300">
            <wp:extent cx="6529705" cy="3469005"/>
            <wp:effectExtent l="0" t="0" r="8255" b="57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6529705" cy="3469005"/>
                    </a:xfrm>
                    <a:prstGeom prst="rect">
                      <a:avLst/>
                    </a:prstGeom>
                    <a:noFill/>
                    <a:ln>
                      <a:noFill/>
                    </a:ln>
                  </pic:spPr>
                </pic:pic>
              </a:graphicData>
            </a:graphic>
          </wp:inline>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pPr>
      <w:r>
        <w:drawing>
          <wp:inline distT="0" distB="0" distL="114300" distR="114300">
            <wp:extent cx="6458585" cy="3430905"/>
            <wp:effectExtent l="0" t="0" r="3175" b="133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6458585" cy="343090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645910" cy="3530600"/>
            <wp:effectExtent l="0" t="0" r="1397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6645910" cy="3530600"/>
                    </a:xfrm>
                    <a:prstGeom prst="rect">
                      <a:avLst/>
                    </a:prstGeom>
                    <a:noFill/>
                    <a:ln>
                      <a:noFill/>
                    </a:ln>
                  </pic:spPr>
                </pic:pic>
              </a:graphicData>
            </a:graphic>
          </wp:inline>
        </w:drawing>
      </w:r>
    </w:p>
    <w:p>
      <w:pPr>
        <w:pStyle w:val="6"/>
        <w:rPr>
          <w:sz w:val="20"/>
        </w:rPr>
      </w:pPr>
    </w:p>
    <w:p>
      <w:pPr>
        <w:pStyle w:val="6"/>
        <w:rPr>
          <w:sz w:val="20"/>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6"/>
        <w:spacing w:before="6"/>
        <w:rPr>
          <w:sz w:val="15"/>
        </w:rPr>
      </w:pPr>
    </w:p>
    <w:p>
      <w:pPr>
        <w:pStyle w:val="2"/>
        <w:numPr>
          <w:ilvl w:val="0"/>
          <w:numId w:val="1"/>
        </w:numPr>
        <w:tabs>
          <w:tab w:val="left" w:pos="378"/>
        </w:tabs>
        <w:spacing w:before="62" w:after="0" w:line="240" w:lineRule="auto"/>
        <w:ind w:left="278" w:leftChars="0" w:right="0" w:hanging="278" w:firstLineChars="0"/>
        <w:jc w:val="left"/>
      </w:pPr>
      <w:r>
        <w:t>Advantages and</w:t>
      </w:r>
      <w:r>
        <w:rPr>
          <w:spacing w:val="-3"/>
        </w:rPr>
        <w:t xml:space="preserve"> </w:t>
      </w:r>
      <w:r>
        <w:t>Disadvantages</w:t>
      </w:r>
    </w:p>
    <w:p/>
    <w:p>
      <w:pPr>
        <w:pStyle w:val="6"/>
        <w:spacing w:before="51" w:line="360" w:lineRule="auto"/>
        <w:ind w:left="100"/>
        <w:jc w:val="both"/>
        <w:rPr>
          <w:rFonts w:hint="default" w:ascii="Times New Roman" w:hAnsi="Times New Roman" w:cs="Times New Roman"/>
          <w:b/>
          <w:bCs/>
          <w:sz w:val="28"/>
          <w:szCs w:val="28"/>
        </w:rPr>
      </w:pPr>
      <w:r>
        <w:rPr>
          <w:rFonts w:hint="default" w:ascii="Times New Roman" w:hAnsi="Times New Roman" w:cs="Times New Roman"/>
          <w:b/>
          <w:bCs/>
          <w:sz w:val="28"/>
          <w:szCs w:val="28"/>
        </w:rPr>
        <w:t>Advantages:</w:t>
      </w:r>
    </w:p>
    <w:p>
      <w:pPr>
        <w:pStyle w:val="8"/>
        <w:numPr>
          <w:ilvl w:val="0"/>
          <w:numId w:val="2"/>
        </w:numPr>
        <w:tabs>
          <w:tab w:val="left" w:pos="1019"/>
        </w:tabs>
        <w:spacing w:before="29" w:after="0" w:line="360" w:lineRule="auto"/>
        <w:ind w:left="100" w:right="1333"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An mobile application could be developed to help </w:t>
      </w:r>
      <w:r>
        <w:rPr>
          <w:rFonts w:hint="default" w:ascii="Times New Roman" w:hAnsi="Times New Roman" w:cs="Times New Roman"/>
          <w:sz w:val="28"/>
          <w:szCs w:val="28"/>
          <w:lang w:val="en-IN"/>
        </w:rPr>
        <w:t xml:space="preserve">fitness enthusiasts </w:t>
      </w:r>
      <w:r>
        <w:rPr>
          <w:rFonts w:hint="default" w:ascii="Times New Roman" w:hAnsi="Times New Roman" w:cs="Times New Roman"/>
          <w:sz w:val="28"/>
          <w:szCs w:val="28"/>
          <w:lang w:val="en-IN"/>
        </w:rPr>
        <w:tab/>
        <w:t/>
      </w:r>
      <w:r>
        <w:rPr>
          <w:rFonts w:hint="default" w:ascii="Times New Roman" w:hAnsi="Times New Roman" w:cs="Times New Roman"/>
          <w:sz w:val="28"/>
          <w:szCs w:val="28"/>
          <w:lang w:val="en-IN"/>
        </w:rPr>
        <w:tab/>
        <w:t>analyze their nutrition.</w:t>
      </w:r>
    </w:p>
    <w:p>
      <w:pPr>
        <w:pStyle w:val="8"/>
        <w:numPr>
          <w:ilvl w:val="0"/>
          <w:numId w:val="2"/>
        </w:numPr>
        <w:tabs>
          <w:tab w:val="left" w:pos="1019"/>
        </w:tabs>
        <w:spacing w:before="0" w:after="0" w:line="360" w:lineRule="auto"/>
        <w:ind w:left="100" w:right="1419" w:firstLine="720"/>
        <w:jc w:val="both"/>
        <w:rPr>
          <w:rFonts w:hint="default" w:ascii="Times New Roman" w:hAnsi="Times New Roman" w:cs="Times New Roman"/>
          <w:sz w:val="28"/>
          <w:szCs w:val="28"/>
        </w:rPr>
      </w:pPr>
      <w:r>
        <w:rPr>
          <w:rFonts w:hint="default" w:ascii="Times New Roman" w:hAnsi="Times New Roman" w:cs="Times New Roman"/>
          <w:color w:val="2E2E2E"/>
          <w:sz w:val="28"/>
          <w:szCs w:val="28"/>
        </w:rPr>
        <w:t xml:space="preserve">The device does not require other external devices.Also Low cost, </w:t>
      </w:r>
      <w:r>
        <w:rPr>
          <w:rFonts w:hint="default" w:ascii="Times New Roman" w:hAnsi="Times New Roman" w:cs="Times New Roman"/>
          <w:color w:val="2E2E2E"/>
          <w:sz w:val="28"/>
          <w:szCs w:val="28"/>
          <w:lang w:val="en-IN"/>
        </w:rPr>
        <w:tab/>
        <w:t/>
      </w:r>
      <w:r>
        <w:rPr>
          <w:rFonts w:hint="default" w:ascii="Times New Roman" w:hAnsi="Times New Roman" w:cs="Times New Roman"/>
          <w:color w:val="2E2E2E"/>
          <w:sz w:val="28"/>
          <w:szCs w:val="28"/>
          <w:lang w:val="en-IN"/>
        </w:rPr>
        <w:tab/>
      </w:r>
      <w:r>
        <w:rPr>
          <w:rFonts w:hint="default" w:ascii="Times New Roman" w:hAnsi="Times New Roman" w:cs="Times New Roman"/>
          <w:color w:val="2E2E2E"/>
          <w:sz w:val="28"/>
          <w:szCs w:val="28"/>
        </w:rPr>
        <w:t>Convenient and easy to use.</w:t>
      </w:r>
    </w:p>
    <w:p>
      <w:pPr>
        <w:pStyle w:val="6"/>
        <w:spacing w:line="360" w:lineRule="auto"/>
        <w:ind w:left="100"/>
        <w:jc w:val="both"/>
        <w:rPr>
          <w:rFonts w:hint="default" w:ascii="Times New Roman" w:hAnsi="Times New Roman" w:cs="Times New Roman"/>
          <w:sz w:val="28"/>
          <w:szCs w:val="28"/>
        </w:rPr>
      </w:pPr>
      <w:r>
        <w:rPr>
          <w:rFonts w:hint="default" w:ascii="Times New Roman" w:hAnsi="Times New Roman" w:cs="Times New Roman"/>
          <w:b/>
          <w:bCs/>
          <w:sz w:val="28"/>
          <w:szCs w:val="28"/>
        </w:rPr>
        <w:t>Disadvantages:</w:t>
      </w:r>
    </w:p>
    <w:p>
      <w:pPr>
        <w:pStyle w:val="8"/>
        <w:numPr>
          <w:ilvl w:val="0"/>
          <w:numId w:val="3"/>
        </w:numPr>
        <w:tabs>
          <w:tab w:val="left" w:pos="1003"/>
        </w:tabs>
        <w:spacing w:before="28" w:after="0" w:line="360" w:lineRule="auto"/>
        <w:ind w:left="1002" w:right="0" w:hanging="183"/>
        <w:jc w:val="both"/>
        <w:rPr>
          <w:rFonts w:hint="default" w:ascii="Times New Roman" w:hAnsi="Times New Roman" w:cs="Times New Roman"/>
          <w:sz w:val="28"/>
          <w:szCs w:val="28"/>
        </w:rPr>
      </w:pPr>
      <w:r>
        <w:rPr>
          <w:rFonts w:hint="default" w:ascii="Times New Roman" w:hAnsi="Times New Roman" w:cs="Times New Roman"/>
          <w:sz w:val="28"/>
          <w:szCs w:val="28"/>
        </w:rPr>
        <w:t>The present model is able to predict</w:t>
      </w:r>
      <w:r>
        <w:rPr>
          <w:rFonts w:hint="default" w:ascii="Times New Roman" w:hAnsi="Times New Roman" w:cs="Times New Roman"/>
          <w:sz w:val="28"/>
          <w:szCs w:val="28"/>
          <w:lang w:val="en-IN"/>
        </w:rPr>
        <w:t xml:space="preserve"> nutrition content of only </w:t>
      </w:r>
    </w:p>
    <w:p>
      <w:pPr>
        <w:pStyle w:val="8"/>
        <w:numPr>
          <w:numId w:val="0"/>
        </w:numPr>
        <w:tabs>
          <w:tab w:val="left" w:pos="1003"/>
        </w:tabs>
        <w:spacing w:before="28" w:after="0" w:line="360" w:lineRule="auto"/>
        <w:ind w:left="819" w:leftChars="0" w:right="0" w:righ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b/>
        <w:t/>
      </w:r>
      <w:r>
        <w:rPr>
          <w:rFonts w:hint="default" w:ascii="Times New Roman" w:hAnsi="Times New Roman" w:cs="Times New Roman"/>
          <w:sz w:val="28"/>
          <w:szCs w:val="28"/>
          <w:lang w:val="en-IN"/>
        </w:rPr>
        <w:tab/>
        <w:t>a particular amount of fruit</w:t>
      </w:r>
      <w:r>
        <w:rPr>
          <w:rFonts w:hint="default" w:ascii="Times New Roman" w:hAnsi="Times New Roman" w:cs="Times New Roman"/>
          <w:sz w:val="28"/>
          <w:szCs w:val="28"/>
        </w:rPr>
        <w:t>.</w:t>
      </w:r>
      <w:r>
        <w:rPr>
          <w:rFonts w:hint="default" w:ascii="Times New Roman" w:hAnsi="Times New Roman" w:cs="Times New Roman"/>
          <w:sz w:val="28"/>
          <w:szCs w:val="28"/>
          <w:lang w:val="en-IN"/>
        </w:rPr>
        <w:t>For example, in 100 gm of fruit.</w:t>
      </w:r>
    </w:p>
    <w:p>
      <w:pPr>
        <w:pStyle w:val="8"/>
        <w:numPr>
          <w:ilvl w:val="0"/>
          <w:numId w:val="3"/>
        </w:numPr>
        <w:tabs>
          <w:tab w:val="left" w:pos="1003"/>
        </w:tabs>
        <w:spacing w:before="28" w:after="0" w:line="360" w:lineRule="auto"/>
        <w:ind w:left="1002" w:leftChars="0" w:right="0" w:rightChars="0" w:hanging="183"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quality of the dataset used is not eﬃcient, has a great impact </w:t>
      </w:r>
    </w:p>
    <w:p>
      <w:pPr>
        <w:pStyle w:val="8"/>
        <w:numPr>
          <w:numId w:val="0"/>
        </w:numPr>
        <w:tabs>
          <w:tab w:val="left" w:pos="1003"/>
        </w:tabs>
        <w:spacing w:before="28" w:after="0" w:line="360" w:lineRule="auto"/>
        <w:ind w:left="819" w:leftChars="0" w:right="0" w:righ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b/>
        <w:t/>
      </w:r>
      <w:r>
        <w:rPr>
          <w:rFonts w:hint="default" w:ascii="Times New Roman" w:hAnsi="Times New Roman" w:cs="Times New Roman"/>
          <w:sz w:val="28"/>
          <w:szCs w:val="28"/>
          <w:lang w:val="en-IN"/>
        </w:rPr>
        <w:tab/>
      </w:r>
      <w:r>
        <w:rPr>
          <w:rFonts w:hint="default" w:ascii="Times New Roman" w:hAnsi="Times New Roman" w:cs="Times New Roman"/>
          <w:sz w:val="28"/>
          <w:szCs w:val="28"/>
        </w:rPr>
        <w:t>on</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the accuracy</w:t>
      </w:r>
      <w:r>
        <w:rPr>
          <w:rFonts w:hint="default" w:ascii="Times New Roman" w:hAnsi="Times New Roman" w:cs="Times New Roman"/>
          <w:sz w:val="28"/>
          <w:szCs w:val="28"/>
          <w:lang w:val="en-IN"/>
        </w:rPr>
        <w:t>.</w:t>
      </w:r>
    </w:p>
    <w:p>
      <w:pPr>
        <w:pStyle w:val="6"/>
        <w:spacing w:before="53"/>
      </w:pPr>
    </w:p>
    <w:p>
      <w:pPr>
        <w:pStyle w:val="6"/>
        <w:spacing w:before="53"/>
      </w:pPr>
    </w:p>
    <w:p>
      <w:pPr>
        <w:pStyle w:val="2"/>
        <w:numPr>
          <w:ilvl w:val="0"/>
          <w:numId w:val="1"/>
        </w:numPr>
        <w:tabs>
          <w:tab w:val="left" w:pos="378"/>
        </w:tabs>
        <w:spacing w:before="19" w:after="0" w:line="240" w:lineRule="auto"/>
        <w:ind w:left="278" w:leftChars="0" w:right="0" w:hanging="278" w:firstLineChars="0"/>
        <w:jc w:val="left"/>
      </w:pPr>
      <w:r>
        <w:t>Conclusion</w:t>
      </w:r>
    </w:p>
    <w:p>
      <w:pPr>
        <w:pStyle w:val="6"/>
        <w:spacing w:before="52" w:line="261" w:lineRule="auto"/>
        <w:ind w:left="100" w:right="1248" w:firstLine="720"/>
      </w:pPr>
    </w:p>
    <w:p>
      <w:pPr>
        <w:pStyle w:val="6"/>
        <w:spacing w:before="52" w:line="360" w:lineRule="auto"/>
        <w:ind w:right="1248"/>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use of </w:t>
      </w:r>
      <w:r>
        <w:rPr>
          <w:rFonts w:hint="default" w:ascii="Times New Roman" w:hAnsi="Times New Roman" w:cs="Times New Roman"/>
          <w:sz w:val="28"/>
          <w:szCs w:val="28"/>
          <w:lang w:val="en-IN"/>
        </w:rPr>
        <w:t>nutrition analyzer</w:t>
      </w:r>
      <w:r>
        <w:rPr>
          <w:rFonts w:hint="default" w:ascii="Times New Roman" w:hAnsi="Times New Roman" w:cs="Times New Roman"/>
          <w:sz w:val="28"/>
          <w:szCs w:val="28"/>
        </w:rPr>
        <w:t xml:space="preserve"> can help</w:t>
      </w:r>
      <w:r>
        <w:rPr>
          <w:rFonts w:hint="default" w:ascii="Times New Roman" w:hAnsi="Times New Roman" w:cs="Times New Roman"/>
          <w:sz w:val="28"/>
          <w:szCs w:val="28"/>
          <w:lang w:val="en-IN"/>
        </w:rPr>
        <w:t xml:space="preserve"> people especially who are concerned about their nutrition and are fitness enthusiasts</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IN"/>
        </w:rPr>
        <w:t>keep a track of and know the nutrition in the food that they consume</w:t>
      </w:r>
      <w:r>
        <w:rPr>
          <w:rFonts w:hint="default" w:ascii="Times New Roman" w:hAnsi="Times New Roman" w:cs="Times New Roman"/>
          <w:sz w:val="28"/>
          <w:szCs w:val="28"/>
        </w:rPr>
        <w:t xml:space="preserve">. The technology strives to </w:t>
      </w:r>
      <w:r>
        <w:rPr>
          <w:rFonts w:hint="default" w:ascii="Times New Roman" w:hAnsi="Times New Roman" w:cs="Times New Roman"/>
          <w:sz w:val="28"/>
          <w:szCs w:val="28"/>
          <w:lang w:val="en-IN"/>
        </w:rPr>
        <w:t>provide various aspects such as sugar, sodium, potassium contents in a serving size of 100 grams of a particular fruit</w:t>
      </w:r>
      <w:r>
        <w:rPr>
          <w:rFonts w:hint="default" w:ascii="Times New Roman" w:hAnsi="Times New Roman" w:cs="Times New Roman"/>
          <w:sz w:val="28"/>
          <w:szCs w:val="28"/>
        </w:rPr>
        <w:t xml:space="preserve">.This system </w:t>
      </w:r>
      <w:r>
        <w:rPr>
          <w:rFonts w:hint="default" w:ascii="Times New Roman" w:hAnsi="Times New Roman" w:cs="Times New Roman"/>
          <w:sz w:val="28"/>
          <w:szCs w:val="28"/>
          <w:lang w:val="en-IN"/>
        </w:rPr>
        <w:t>considers images of fruits as input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it</w:t>
      </w:r>
      <w:r>
        <w:rPr>
          <w:rFonts w:hint="default" w:ascii="Times New Roman" w:hAnsi="Times New Roman" w:cs="Times New Roman"/>
          <w:sz w:val="28"/>
          <w:szCs w:val="28"/>
        </w:rPr>
        <w:t xml:space="preserve"> recogni</w:t>
      </w:r>
      <w:r>
        <w:rPr>
          <w:rFonts w:hint="default" w:ascii="Times New Roman" w:hAnsi="Times New Roman" w:cs="Times New Roman"/>
          <w:sz w:val="28"/>
          <w:szCs w:val="28"/>
          <w:lang w:val="en-IN"/>
        </w:rPr>
        <w:t>z</w:t>
      </w:r>
      <w:r>
        <w:rPr>
          <w:rFonts w:hint="default" w:ascii="Times New Roman" w:hAnsi="Times New Roman" w:cs="Times New Roman"/>
          <w:sz w:val="28"/>
          <w:szCs w:val="28"/>
        </w:rPr>
        <w:t>es</w:t>
      </w:r>
      <w:r>
        <w:rPr>
          <w:rFonts w:hint="default" w:ascii="Times New Roman" w:hAnsi="Times New Roman" w:cs="Times New Roman"/>
          <w:sz w:val="28"/>
          <w:szCs w:val="28"/>
          <w:lang w:val="en-IN"/>
        </w:rPr>
        <w:t xml:space="preserve"> the fruit</w:t>
      </w:r>
      <w:r>
        <w:rPr>
          <w:rFonts w:hint="default" w:ascii="Times New Roman" w:hAnsi="Times New Roman" w:cs="Times New Roman"/>
          <w:sz w:val="28"/>
          <w:szCs w:val="28"/>
        </w:rPr>
        <w:t xml:space="preserve"> and</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responds to by displaying the corresponding </w:t>
      </w:r>
      <w:r>
        <w:rPr>
          <w:rFonts w:hint="default" w:ascii="Times New Roman" w:hAnsi="Times New Roman" w:cs="Times New Roman"/>
          <w:sz w:val="28"/>
          <w:szCs w:val="28"/>
          <w:lang w:val="en-IN"/>
        </w:rPr>
        <w:t>nutrition content</w:t>
      </w:r>
      <w:r>
        <w:rPr>
          <w:rFonts w:hint="default" w:ascii="Times New Roman" w:hAnsi="Times New Roman" w:cs="Times New Roman"/>
          <w:sz w:val="28"/>
          <w:szCs w:val="28"/>
        </w:rPr>
        <w:t xml:space="preserve">. </w:t>
      </w:r>
    </w:p>
    <w:p>
      <w:pPr>
        <w:pStyle w:val="6"/>
        <w:spacing w:before="52" w:line="360" w:lineRule="auto"/>
        <w:ind w:right="1248"/>
        <w:jc w:val="both"/>
        <w:rPr>
          <w:rFonts w:hint="default" w:ascii="Times New Roman" w:hAnsi="Times New Roman" w:cs="Times New Roman"/>
          <w:sz w:val="28"/>
          <w:szCs w:val="28"/>
        </w:rPr>
      </w:pPr>
    </w:p>
    <w:p>
      <w:pPr>
        <w:pStyle w:val="6"/>
        <w:spacing w:before="2"/>
        <w:rPr>
          <w:sz w:val="22"/>
        </w:rPr>
      </w:pPr>
    </w:p>
    <w:p>
      <w:pPr>
        <w:pStyle w:val="2"/>
        <w:numPr>
          <w:ilvl w:val="0"/>
          <w:numId w:val="1"/>
        </w:numPr>
        <w:tabs>
          <w:tab w:val="left" w:pos="562"/>
        </w:tabs>
        <w:spacing w:before="0" w:after="0" w:line="240" w:lineRule="auto"/>
        <w:ind w:left="462" w:leftChars="0" w:right="0" w:hanging="462" w:firstLineChars="0"/>
        <w:jc w:val="left"/>
      </w:pPr>
      <w:r>
        <w:t>Future</w:t>
      </w:r>
      <w:r>
        <w:rPr>
          <w:spacing w:val="-2"/>
        </w:rPr>
        <w:t xml:space="preserve"> </w:t>
      </w:r>
      <w:r>
        <w:t>Scope</w:t>
      </w:r>
    </w:p>
    <w:p>
      <w:pPr>
        <w:pStyle w:val="6"/>
        <w:spacing w:before="52" w:line="261" w:lineRule="auto"/>
        <w:ind w:right="1248"/>
      </w:pPr>
    </w:p>
    <w:p>
      <w:pPr>
        <w:pStyle w:val="6"/>
        <w:spacing w:before="52" w:line="360" w:lineRule="auto"/>
        <w:ind w:right="1248"/>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The system is designed to recognize only five classes of fruits which include apples, oranges, bananas, pineapples and watermelons. The system can be easily upgraded to recognize a wide variety of fruits and display their nutrtion values. Additionally, The system only provides nutrition value of a fixed serving size that is 100 grams. This can be scaled up and methods can be used such that the system provides the nutrition values based on the quantity of the fruit in the image given as input to the model.</w:t>
      </w:r>
    </w:p>
    <w:p>
      <w:pPr>
        <w:pStyle w:val="6"/>
        <w:spacing w:before="52" w:line="360" w:lineRule="auto"/>
        <w:ind w:right="1248"/>
        <w:jc w:val="both"/>
        <w:rPr>
          <w:rFonts w:hint="default" w:ascii="Times New Roman" w:hAnsi="Times New Roman" w:cs="Times New Roman"/>
          <w:sz w:val="28"/>
          <w:szCs w:val="28"/>
          <w:lang w:val="en-IN"/>
        </w:rPr>
      </w:pPr>
    </w:p>
    <w:p>
      <w:pPr>
        <w:pStyle w:val="2"/>
        <w:numPr>
          <w:ilvl w:val="0"/>
          <w:numId w:val="1"/>
        </w:numPr>
        <w:tabs>
          <w:tab w:val="left" w:pos="562"/>
        </w:tabs>
        <w:spacing w:before="0" w:after="0" w:line="413" w:lineRule="exact"/>
        <w:ind w:left="462" w:leftChars="0" w:right="0" w:hanging="462" w:firstLineChars="0"/>
        <w:jc w:val="left"/>
        <w:rPr>
          <w:sz w:val="22"/>
        </w:rPr>
      </w:pPr>
      <w:r>
        <w:t>Bibilography</w:t>
      </w:r>
    </w:p>
    <w:p/>
    <w:p>
      <w:pPr>
        <w:pStyle w:val="8"/>
        <w:numPr>
          <w:ilvl w:val="0"/>
          <w:numId w:val="4"/>
        </w:numPr>
        <w:tabs>
          <w:tab w:val="left" w:pos="808"/>
        </w:tabs>
        <w:spacing w:before="4" w:after="0" w:line="360" w:lineRule="auto"/>
        <w:ind w:left="807" w:right="0" w:hanging="348"/>
        <w:jc w:val="left"/>
        <w:rPr>
          <w:rFonts w:hint="default" w:ascii="Times New Roman" w:hAnsi="Times New Roman" w:cs="Times New Roman"/>
          <w:sz w:val="28"/>
          <w:szCs w:val="28"/>
        </w:rPr>
      </w:pPr>
      <w:r>
        <w:rPr>
          <w:rFonts w:hint="default" w:ascii="Times New Roman" w:hAnsi="Times New Roman" w:cs="Times New Roman"/>
          <w:sz w:val="28"/>
          <w:szCs w:val="28"/>
        </w:rPr>
        <w:t>CNN using Tensorﬂow:</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"http://www.youtube.com/watch?v=umGJ30-15_A"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www.youtube.com/watch?v=umGJ30-15_A</w:t>
      </w:r>
      <w:r>
        <w:rPr>
          <w:rFonts w:hint="default" w:ascii="Times New Roman" w:hAnsi="Times New Roman" w:cs="Times New Roman"/>
          <w:sz w:val="28"/>
          <w:szCs w:val="28"/>
        </w:rPr>
        <w:fldChar w:fldCharType="end"/>
      </w:r>
    </w:p>
    <w:p>
      <w:pPr>
        <w:pStyle w:val="8"/>
        <w:numPr>
          <w:ilvl w:val="0"/>
          <w:numId w:val="4"/>
        </w:numPr>
        <w:tabs>
          <w:tab w:val="left" w:pos="808"/>
        </w:tabs>
        <w:spacing w:before="28" w:after="0" w:line="360" w:lineRule="auto"/>
        <w:ind w:left="807" w:right="0" w:hanging="348"/>
        <w:jc w:val="left"/>
        <w:rPr>
          <w:rFonts w:hint="default" w:ascii="Times New Roman" w:hAnsi="Times New Roman" w:cs="Times New Roman"/>
          <w:sz w:val="28"/>
          <w:szCs w:val="28"/>
        </w:rPr>
      </w:pPr>
      <w:r>
        <w:rPr>
          <w:rFonts w:hint="default" w:ascii="Times New Roman" w:hAnsi="Times New Roman" w:cs="Times New Roman"/>
          <w:sz w:val="28"/>
          <w:szCs w:val="28"/>
        </w:rPr>
        <w:t>Flask:</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"http://www.youtube.com/watch?v=lj4I_CvBnt0"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www.youtube.com/watch?v=lj4I_CvBnt0</w:t>
      </w:r>
      <w:r>
        <w:rPr>
          <w:rFonts w:hint="default" w:ascii="Times New Roman" w:hAnsi="Times New Roman" w:cs="Times New Roman"/>
          <w:sz w:val="28"/>
          <w:szCs w:val="28"/>
        </w:rPr>
        <w:fldChar w:fldCharType="end"/>
      </w:r>
    </w:p>
    <w:p>
      <w:pPr>
        <w:pStyle w:val="8"/>
        <w:numPr>
          <w:ilvl w:val="0"/>
          <w:numId w:val="4"/>
        </w:numPr>
        <w:tabs>
          <w:tab w:val="left" w:pos="808"/>
        </w:tabs>
        <w:spacing w:before="29" w:after="0" w:line="360" w:lineRule="auto"/>
        <w:ind w:left="807" w:right="0" w:hanging="348"/>
        <w:jc w:val="left"/>
        <w:rPr>
          <w:rFonts w:hint="default" w:ascii="Times New Roman" w:hAnsi="Times New Roman" w:cs="Times New Roman"/>
          <w:sz w:val="28"/>
          <w:szCs w:val="28"/>
        </w:rPr>
      </w:pPr>
      <w:r>
        <w:rPr>
          <w:rFonts w:hint="default" w:ascii="Times New Roman" w:hAnsi="Times New Roman" w:cs="Times New Roman"/>
          <w:sz w:val="28"/>
          <w:szCs w:val="28"/>
        </w:rPr>
        <w:t>IBM Cloud Account Creation: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"http://www.youtube.com/watch?v=x6i43M7BAqE"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www.youtube.com/watch?v=x6i43M7BAqE</w:t>
      </w:r>
      <w:r>
        <w:rPr>
          <w:rFonts w:hint="default" w:ascii="Times New Roman" w:hAnsi="Times New Roman" w:cs="Times New Roman"/>
          <w:sz w:val="28"/>
          <w:szCs w:val="28"/>
        </w:rPr>
        <w:fldChar w:fldCharType="end"/>
      </w:r>
    </w:p>
    <w:p>
      <w:pPr>
        <w:pStyle w:val="8"/>
        <w:numPr>
          <w:ilvl w:val="0"/>
          <w:numId w:val="4"/>
        </w:numPr>
        <w:tabs>
          <w:tab w:val="left" w:pos="808"/>
        </w:tabs>
        <w:spacing w:before="28" w:after="0" w:line="360" w:lineRule="auto"/>
        <w:ind w:left="820" w:right="4811" w:hanging="360"/>
        <w:jc w:val="left"/>
        <w:rPr>
          <w:rFonts w:hint="default" w:ascii="Times New Roman" w:hAnsi="Times New Roman" w:cs="Times New Roman"/>
          <w:sz w:val="28"/>
          <w:szCs w:val="28"/>
        </w:rPr>
      </w:pPr>
      <w:r>
        <w:rPr>
          <w:rFonts w:hint="default" w:ascii="Times New Roman" w:hAnsi="Times New Roman" w:cs="Times New Roman"/>
          <w:sz w:val="28"/>
          <w:szCs w:val="28"/>
        </w:rPr>
        <w:t>CNN Deployment and Download through</w:t>
      </w:r>
    </w:p>
    <w:p>
      <w:pPr>
        <w:pStyle w:val="8"/>
        <w:numPr>
          <w:ilvl w:val="0"/>
          <w:numId w:val="0"/>
        </w:numPr>
        <w:tabs>
          <w:tab w:val="left" w:pos="808"/>
        </w:tabs>
        <w:spacing w:before="28" w:after="0" w:line="360" w:lineRule="auto"/>
        <w:ind w:left="460" w:leftChars="0" w:right="4811" w:rightChars="0"/>
        <w:jc w:val="left"/>
        <w:rPr>
          <w:rFonts w:hint="default" w:ascii="Times New Roman" w:hAnsi="Times New Roman" w:cs="Times New Roman"/>
          <w:sz w:val="28"/>
          <w:szCs w:val="28"/>
        </w:rPr>
      </w:pPr>
      <w:r>
        <w:rPr>
          <w:rFonts w:hint="default" w:ascii="Times New Roman" w:hAnsi="Times New Roman" w:cs="Times New Roman"/>
          <w:sz w:val="28"/>
          <w:szCs w:val="28"/>
          <w:lang w:val="en-IN"/>
        </w:rPr>
        <w:tab/>
      </w:r>
      <w:r>
        <w:rPr>
          <w:rFonts w:hint="default" w:ascii="Times New Roman" w:hAnsi="Times New Roman" w:cs="Times New Roman"/>
          <w:sz w:val="28"/>
          <w:szCs w:val="28"/>
        </w:rPr>
        <w:t>IBM</w:t>
      </w:r>
      <w:r>
        <w:rPr>
          <w:rFonts w:hint="default" w:ascii="Times New Roman" w:hAnsi="Times New Roman" w:cs="Times New Roman"/>
          <w:spacing w:val="-41"/>
          <w:sz w:val="28"/>
          <w:szCs w:val="28"/>
        </w:rPr>
        <w:t xml:space="preserve"> </w:t>
      </w:r>
      <w:r>
        <w:rPr>
          <w:rFonts w:hint="default" w:ascii="Times New Roman" w:hAnsi="Times New Roman" w:cs="Times New Roman"/>
          <w:sz w:val="28"/>
          <w:szCs w:val="28"/>
        </w:rPr>
        <w:t>Cloud:</w:t>
      </w:r>
    </w:p>
    <w:p>
      <w:pPr>
        <w:pStyle w:val="8"/>
        <w:numPr>
          <w:ilvl w:val="0"/>
          <w:numId w:val="0"/>
        </w:numPr>
        <w:tabs>
          <w:tab w:val="left" w:pos="808"/>
        </w:tabs>
        <w:spacing w:before="28" w:after="0" w:line="360" w:lineRule="auto"/>
        <w:ind w:left="460" w:leftChars="0" w:right="4811" w:rightChars="0"/>
        <w:jc w:val="left"/>
        <w:rPr>
          <w:rFonts w:hint="default" w:ascii="Times New Roman" w:hAnsi="Times New Roman" w:cs="Times New Roman"/>
          <w:sz w:val="28"/>
          <w:szCs w:val="28"/>
        </w:rPr>
      </w:pPr>
      <w:r>
        <w:rPr>
          <w:rFonts w:hint="default" w:ascii="Times New Roman" w:hAnsi="Times New Roman" w:cs="Times New Roman"/>
          <w:spacing w:val="-1"/>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"http://www.youtube.com/watch?v=BzouqMGJ41k" \h </w:instrText>
      </w:r>
      <w:r>
        <w:rPr>
          <w:rFonts w:hint="default" w:ascii="Times New Roman" w:hAnsi="Times New Roman" w:cs="Times New Roman"/>
          <w:sz w:val="28"/>
          <w:szCs w:val="28"/>
        </w:rPr>
        <w:fldChar w:fldCharType="separate"/>
      </w:r>
      <w:r>
        <w:rPr>
          <w:rFonts w:hint="default" w:ascii="Times New Roman" w:hAnsi="Times New Roman" w:cs="Times New Roman"/>
          <w:spacing w:val="-1"/>
          <w:sz w:val="28"/>
          <w:szCs w:val="28"/>
        </w:rPr>
        <w:t>www.youtube.com/watch?v=BzouqMGJ41k</w:t>
      </w:r>
      <w:r>
        <w:rPr>
          <w:rFonts w:hint="default" w:ascii="Times New Roman" w:hAnsi="Times New Roman" w:cs="Times New Roman"/>
          <w:spacing w:val="-1"/>
          <w:sz w:val="28"/>
          <w:szCs w:val="28"/>
        </w:rPr>
        <w:fldChar w:fldCharType="end"/>
      </w:r>
    </w:p>
    <w:p>
      <w:pPr>
        <w:pStyle w:val="6"/>
        <w:spacing w:before="11"/>
        <w:jc w:val="left"/>
        <w:rPr>
          <w:sz w:val="35"/>
        </w:rPr>
      </w:pPr>
    </w:p>
    <w:p>
      <w:pPr>
        <w:pStyle w:val="6"/>
        <w:spacing w:before="52" w:line="360" w:lineRule="auto"/>
        <w:ind w:right="1248"/>
        <w:jc w:val="both"/>
        <w:rPr>
          <w:rFonts w:hint="default" w:ascii="Times New Roman" w:hAnsi="Times New Roman" w:cs="Times New Roman"/>
          <w:sz w:val="28"/>
          <w:szCs w:val="28"/>
          <w:lang w:val="en-IN"/>
        </w:rPr>
        <w:sectPr>
          <w:pgSz w:w="12240" w:h="15840"/>
          <w:pgMar w:top="1440" w:right="220" w:bottom="280" w:left="1340" w:header="720" w:footer="720" w:gutter="0"/>
          <w:cols w:space="720" w:num="1"/>
        </w:sectPr>
      </w:pPr>
    </w:p>
    <w:p>
      <w:pPr>
        <w:pStyle w:val="6"/>
        <w:spacing w:before="11"/>
        <w:jc w:val="left"/>
        <w:rPr>
          <w:sz w:val="35"/>
        </w:rPr>
      </w:pPr>
      <w:bookmarkStart w:id="0" w:name="_GoBack"/>
      <w:bookmarkEnd w:id="0"/>
    </w:p>
    <w:sectPr>
      <w:pgSz w:w="12240" w:h="15840"/>
      <w:pgMar w:top="1500" w:right="2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Roboto">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iberation Serif">
    <w:panose1 w:val="02020603050405020304"/>
    <w:charset w:val="00"/>
    <w:family w:val="roman"/>
    <w:pitch w:val="default"/>
    <w:sig w:usb0="E0000AFF" w:usb1="500078FF" w:usb2="00000021" w:usb3="00000000" w:csb0="600001BF" w:csb1="DFF70000"/>
  </w:font>
  <w:font w:name="DejaVu Sans">
    <w:panose1 w:val="020B0603030804020204"/>
    <w:charset w:val="00"/>
    <w:family w:val="swiss"/>
    <w:pitch w:val="default"/>
    <w:sig w:usb0="E7006EFF" w:usb1="D200FDFF" w:usb2="0A246029" w:usb3="0400200C" w:csb0="600001FF" w:csb1="DFFF0000"/>
  </w:font>
  <w:font w:name="sans-serif">
    <w:altName w:val="Liberation Mono"/>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Nirmala UI">
    <w:panose1 w:val="020B0502040204020203"/>
    <w:charset w:val="00"/>
    <w:family w:val="auto"/>
    <w:pitch w:val="default"/>
    <w:sig w:usb0="80FF8023" w:usb1="0200004A" w:usb2="00000200" w:usb3="0004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20" w:hanging="348"/>
        <w:jc w:val="left"/>
      </w:pPr>
      <w:rPr>
        <w:rFonts w:hint="default" w:ascii="Roboto" w:hAnsi="Roboto" w:eastAsia="Roboto" w:cs="Roboto"/>
        <w:w w:val="99"/>
        <w:sz w:val="24"/>
        <w:szCs w:val="24"/>
        <w:lang w:val="en-US" w:eastAsia="en-US" w:bidi="ar-SA"/>
      </w:rPr>
    </w:lvl>
    <w:lvl w:ilvl="1" w:tentative="0">
      <w:start w:val="0"/>
      <w:numFmt w:val="bullet"/>
      <w:lvlText w:val="•"/>
      <w:lvlJc w:val="left"/>
      <w:pPr>
        <w:ind w:left="1806" w:hanging="348"/>
      </w:pPr>
      <w:rPr>
        <w:rFonts w:hint="default"/>
        <w:lang w:val="en-US" w:eastAsia="en-US" w:bidi="ar-SA"/>
      </w:rPr>
    </w:lvl>
    <w:lvl w:ilvl="2" w:tentative="0">
      <w:start w:val="0"/>
      <w:numFmt w:val="bullet"/>
      <w:lvlText w:val="•"/>
      <w:lvlJc w:val="left"/>
      <w:pPr>
        <w:ind w:left="2792" w:hanging="348"/>
      </w:pPr>
      <w:rPr>
        <w:rFonts w:hint="default"/>
        <w:lang w:val="en-US" w:eastAsia="en-US" w:bidi="ar-SA"/>
      </w:rPr>
    </w:lvl>
    <w:lvl w:ilvl="3" w:tentative="0">
      <w:start w:val="0"/>
      <w:numFmt w:val="bullet"/>
      <w:lvlText w:val="•"/>
      <w:lvlJc w:val="left"/>
      <w:pPr>
        <w:ind w:left="3778" w:hanging="348"/>
      </w:pPr>
      <w:rPr>
        <w:rFonts w:hint="default"/>
        <w:lang w:val="en-US" w:eastAsia="en-US" w:bidi="ar-SA"/>
      </w:rPr>
    </w:lvl>
    <w:lvl w:ilvl="4" w:tentative="0">
      <w:start w:val="0"/>
      <w:numFmt w:val="bullet"/>
      <w:lvlText w:val="•"/>
      <w:lvlJc w:val="left"/>
      <w:pPr>
        <w:ind w:left="4764" w:hanging="348"/>
      </w:pPr>
      <w:rPr>
        <w:rFonts w:hint="default"/>
        <w:lang w:val="en-US" w:eastAsia="en-US" w:bidi="ar-SA"/>
      </w:rPr>
    </w:lvl>
    <w:lvl w:ilvl="5" w:tentative="0">
      <w:start w:val="0"/>
      <w:numFmt w:val="bullet"/>
      <w:lvlText w:val="•"/>
      <w:lvlJc w:val="left"/>
      <w:pPr>
        <w:ind w:left="5750" w:hanging="348"/>
      </w:pPr>
      <w:rPr>
        <w:rFonts w:hint="default"/>
        <w:lang w:val="en-US" w:eastAsia="en-US" w:bidi="ar-SA"/>
      </w:rPr>
    </w:lvl>
    <w:lvl w:ilvl="6" w:tentative="0">
      <w:start w:val="0"/>
      <w:numFmt w:val="bullet"/>
      <w:lvlText w:val="•"/>
      <w:lvlJc w:val="left"/>
      <w:pPr>
        <w:ind w:left="6736" w:hanging="348"/>
      </w:pPr>
      <w:rPr>
        <w:rFonts w:hint="default"/>
        <w:lang w:val="en-US" w:eastAsia="en-US" w:bidi="ar-SA"/>
      </w:rPr>
    </w:lvl>
    <w:lvl w:ilvl="7" w:tentative="0">
      <w:start w:val="0"/>
      <w:numFmt w:val="bullet"/>
      <w:lvlText w:val="•"/>
      <w:lvlJc w:val="left"/>
      <w:pPr>
        <w:ind w:left="7722" w:hanging="348"/>
      </w:pPr>
      <w:rPr>
        <w:rFonts w:hint="default"/>
        <w:lang w:val="en-US" w:eastAsia="en-US" w:bidi="ar-SA"/>
      </w:rPr>
    </w:lvl>
    <w:lvl w:ilvl="8" w:tentative="0">
      <w:start w:val="0"/>
      <w:numFmt w:val="bullet"/>
      <w:lvlText w:val="•"/>
      <w:lvlJc w:val="left"/>
      <w:pPr>
        <w:ind w:left="8708" w:hanging="348"/>
      </w:pPr>
      <w:rPr>
        <w:rFonts w:hint="default"/>
        <w:lang w:val="en-US" w:eastAsia="en-US" w:bidi="ar-SA"/>
      </w:rPr>
    </w:lvl>
  </w:abstractNum>
  <w:abstractNum w:abstractNumId="1">
    <w:nsid w:val="BF205925"/>
    <w:multiLevelType w:val="multilevel"/>
    <w:tmpl w:val="BF205925"/>
    <w:lvl w:ilvl="0" w:tentative="0">
      <w:start w:val="1"/>
      <w:numFmt w:val="decimal"/>
      <w:lvlText w:val="%1."/>
      <w:lvlJc w:val="left"/>
      <w:pPr>
        <w:ind w:left="1002" w:hanging="183"/>
        <w:jc w:val="left"/>
      </w:pPr>
      <w:rPr>
        <w:rFonts w:hint="default"/>
        <w:spacing w:val="-1"/>
        <w:w w:val="99"/>
        <w:lang w:val="en-US" w:eastAsia="en-US" w:bidi="ar-SA"/>
      </w:rPr>
    </w:lvl>
    <w:lvl w:ilvl="1" w:tentative="0">
      <w:start w:val="0"/>
      <w:numFmt w:val="bullet"/>
      <w:lvlText w:val="•"/>
      <w:lvlJc w:val="left"/>
      <w:pPr>
        <w:ind w:left="1968" w:hanging="183"/>
      </w:pPr>
      <w:rPr>
        <w:rFonts w:hint="default"/>
        <w:lang w:val="en-US" w:eastAsia="en-US" w:bidi="ar-SA"/>
      </w:rPr>
    </w:lvl>
    <w:lvl w:ilvl="2" w:tentative="0">
      <w:start w:val="0"/>
      <w:numFmt w:val="bullet"/>
      <w:lvlText w:val="•"/>
      <w:lvlJc w:val="left"/>
      <w:pPr>
        <w:ind w:left="2936" w:hanging="183"/>
      </w:pPr>
      <w:rPr>
        <w:rFonts w:hint="default"/>
        <w:lang w:val="en-US" w:eastAsia="en-US" w:bidi="ar-SA"/>
      </w:rPr>
    </w:lvl>
    <w:lvl w:ilvl="3" w:tentative="0">
      <w:start w:val="0"/>
      <w:numFmt w:val="bullet"/>
      <w:lvlText w:val="•"/>
      <w:lvlJc w:val="left"/>
      <w:pPr>
        <w:ind w:left="3904" w:hanging="183"/>
      </w:pPr>
      <w:rPr>
        <w:rFonts w:hint="default"/>
        <w:lang w:val="en-US" w:eastAsia="en-US" w:bidi="ar-SA"/>
      </w:rPr>
    </w:lvl>
    <w:lvl w:ilvl="4" w:tentative="0">
      <w:start w:val="0"/>
      <w:numFmt w:val="bullet"/>
      <w:lvlText w:val="•"/>
      <w:lvlJc w:val="left"/>
      <w:pPr>
        <w:ind w:left="4872" w:hanging="183"/>
      </w:pPr>
      <w:rPr>
        <w:rFonts w:hint="default"/>
        <w:lang w:val="en-US" w:eastAsia="en-US" w:bidi="ar-SA"/>
      </w:rPr>
    </w:lvl>
    <w:lvl w:ilvl="5" w:tentative="0">
      <w:start w:val="0"/>
      <w:numFmt w:val="bullet"/>
      <w:lvlText w:val="•"/>
      <w:lvlJc w:val="left"/>
      <w:pPr>
        <w:ind w:left="5840" w:hanging="183"/>
      </w:pPr>
      <w:rPr>
        <w:rFonts w:hint="default"/>
        <w:lang w:val="en-US" w:eastAsia="en-US" w:bidi="ar-SA"/>
      </w:rPr>
    </w:lvl>
    <w:lvl w:ilvl="6" w:tentative="0">
      <w:start w:val="0"/>
      <w:numFmt w:val="bullet"/>
      <w:lvlText w:val="•"/>
      <w:lvlJc w:val="left"/>
      <w:pPr>
        <w:ind w:left="6808" w:hanging="183"/>
      </w:pPr>
      <w:rPr>
        <w:rFonts w:hint="default"/>
        <w:lang w:val="en-US" w:eastAsia="en-US" w:bidi="ar-SA"/>
      </w:rPr>
    </w:lvl>
    <w:lvl w:ilvl="7" w:tentative="0">
      <w:start w:val="0"/>
      <w:numFmt w:val="bullet"/>
      <w:lvlText w:val="•"/>
      <w:lvlJc w:val="left"/>
      <w:pPr>
        <w:ind w:left="7776" w:hanging="183"/>
      </w:pPr>
      <w:rPr>
        <w:rFonts w:hint="default"/>
        <w:lang w:val="en-US" w:eastAsia="en-US" w:bidi="ar-SA"/>
      </w:rPr>
    </w:lvl>
    <w:lvl w:ilvl="8" w:tentative="0">
      <w:start w:val="0"/>
      <w:numFmt w:val="bullet"/>
      <w:lvlText w:val="•"/>
      <w:lvlJc w:val="left"/>
      <w:pPr>
        <w:ind w:left="8744" w:hanging="183"/>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357" w:hanging="357"/>
        <w:jc w:val="left"/>
      </w:pPr>
      <w:rPr>
        <w:rFonts w:hint="default" w:ascii="Roboto" w:hAnsi="Roboto" w:eastAsia="Roboto" w:cs="Roboto"/>
        <w:b/>
        <w:bCs/>
        <w:spacing w:val="-1"/>
        <w:w w:val="99"/>
        <w:sz w:val="32"/>
        <w:szCs w:val="32"/>
        <w:lang w:val="en-US" w:eastAsia="en-US" w:bidi="ar-SA"/>
      </w:rPr>
    </w:lvl>
    <w:lvl w:ilvl="1" w:tentative="0">
      <w:start w:val="1"/>
      <w:numFmt w:val="decimal"/>
      <w:lvlText w:val="%1.%2"/>
      <w:lvlJc w:val="left"/>
      <w:pPr>
        <w:ind w:left="913" w:hanging="473"/>
        <w:jc w:val="left"/>
      </w:pPr>
      <w:rPr>
        <w:rFonts w:hint="default" w:ascii="Roboto" w:hAnsi="Roboto" w:eastAsia="Roboto" w:cs="Roboto"/>
        <w:b/>
        <w:bCs/>
        <w:spacing w:val="-1"/>
        <w:w w:val="99"/>
        <w:sz w:val="28"/>
        <w:szCs w:val="28"/>
        <w:lang w:val="en-US" w:eastAsia="en-US" w:bidi="ar-SA"/>
      </w:rPr>
    </w:lvl>
    <w:lvl w:ilvl="2" w:tentative="0">
      <w:start w:val="0"/>
      <w:numFmt w:val="bullet"/>
      <w:lvlText w:val="•"/>
      <w:lvlJc w:val="left"/>
      <w:pPr>
        <w:ind w:left="1220" w:hanging="473"/>
      </w:pPr>
      <w:rPr>
        <w:rFonts w:hint="default"/>
        <w:lang w:val="en-US" w:eastAsia="en-US" w:bidi="ar-SA"/>
      </w:rPr>
    </w:lvl>
    <w:lvl w:ilvl="3" w:tentative="0">
      <w:start w:val="0"/>
      <w:numFmt w:val="bullet"/>
      <w:lvlText w:val="•"/>
      <w:lvlJc w:val="left"/>
      <w:pPr>
        <w:ind w:left="1300" w:hanging="473"/>
      </w:pPr>
      <w:rPr>
        <w:rFonts w:hint="default"/>
        <w:lang w:val="en-US" w:eastAsia="en-US" w:bidi="ar-SA"/>
      </w:rPr>
    </w:lvl>
    <w:lvl w:ilvl="4" w:tentative="0">
      <w:start w:val="0"/>
      <w:numFmt w:val="bullet"/>
      <w:lvlText w:val="•"/>
      <w:lvlJc w:val="left"/>
      <w:pPr>
        <w:ind w:left="2640" w:hanging="473"/>
      </w:pPr>
      <w:rPr>
        <w:rFonts w:hint="default"/>
        <w:lang w:val="en-US" w:eastAsia="en-US" w:bidi="ar-SA"/>
      </w:rPr>
    </w:lvl>
    <w:lvl w:ilvl="5" w:tentative="0">
      <w:start w:val="0"/>
      <w:numFmt w:val="bullet"/>
      <w:lvlText w:val="•"/>
      <w:lvlJc w:val="left"/>
      <w:pPr>
        <w:ind w:left="3980" w:hanging="473"/>
      </w:pPr>
      <w:rPr>
        <w:rFonts w:hint="default"/>
        <w:lang w:val="en-US" w:eastAsia="en-US" w:bidi="ar-SA"/>
      </w:rPr>
    </w:lvl>
    <w:lvl w:ilvl="6" w:tentative="0">
      <w:start w:val="0"/>
      <w:numFmt w:val="bullet"/>
      <w:lvlText w:val="•"/>
      <w:lvlJc w:val="left"/>
      <w:pPr>
        <w:ind w:left="5320" w:hanging="473"/>
      </w:pPr>
      <w:rPr>
        <w:rFonts w:hint="default"/>
        <w:lang w:val="en-US" w:eastAsia="en-US" w:bidi="ar-SA"/>
      </w:rPr>
    </w:lvl>
    <w:lvl w:ilvl="7" w:tentative="0">
      <w:start w:val="0"/>
      <w:numFmt w:val="bullet"/>
      <w:lvlText w:val="•"/>
      <w:lvlJc w:val="left"/>
      <w:pPr>
        <w:ind w:left="6660" w:hanging="473"/>
      </w:pPr>
      <w:rPr>
        <w:rFonts w:hint="default"/>
        <w:lang w:val="en-US" w:eastAsia="en-US" w:bidi="ar-SA"/>
      </w:rPr>
    </w:lvl>
    <w:lvl w:ilvl="8" w:tentative="0">
      <w:start w:val="0"/>
      <w:numFmt w:val="bullet"/>
      <w:lvlText w:val="•"/>
      <w:lvlJc w:val="left"/>
      <w:pPr>
        <w:ind w:left="8000" w:hanging="473"/>
      </w:pPr>
      <w:rPr>
        <w:rFonts w:hint="default"/>
        <w:lang w:val="en-US" w:eastAsia="en-US" w:bidi="ar-SA"/>
      </w:rPr>
    </w:lvl>
  </w:abstractNum>
  <w:abstractNum w:abstractNumId="3">
    <w:nsid w:val="59ADCABA"/>
    <w:multiLevelType w:val="multilevel"/>
    <w:tmpl w:val="59ADCABA"/>
    <w:lvl w:ilvl="0" w:tentative="0">
      <w:start w:val="1"/>
      <w:numFmt w:val="decimal"/>
      <w:lvlText w:val="%1."/>
      <w:lvlJc w:val="left"/>
      <w:pPr>
        <w:ind w:left="100" w:hanging="199"/>
        <w:jc w:val="left"/>
      </w:pPr>
      <w:rPr>
        <w:rFonts w:hint="default" w:ascii="Roboto" w:hAnsi="Roboto" w:eastAsia="Roboto" w:cs="Roboto"/>
        <w:w w:val="99"/>
        <w:sz w:val="22"/>
        <w:szCs w:val="22"/>
        <w:lang w:val="en-US" w:eastAsia="en-US" w:bidi="ar-SA"/>
      </w:rPr>
    </w:lvl>
    <w:lvl w:ilvl="1" w:tentative="0">
      <w:start w:val="0"/>
      <w:numFmt w:val="bullet"/>
      <w:lvlText w:val="•"/>
      <w:lvlJc w:val="left"/>
      <w:pPr>
        <w:ind w:left="1158" w:hanging="199"/>
      </w:pPr>
      <w:rPr>
        <w:rFonts w:hint="default"/>
        <w:lang w:val="en-US" w:eastAsia="en-US" w:bidi="ar-SA"/>
      </w:rPr>
    </w:lvl>
    <w:lvl w:ilvl="2" w:tentative="0">
      <w:start w:val="0"/>
      <w:numFmt w:val="bullet"/>
      <w:lvlText w:val="•"/>
      <w:lvlJc w:val="left"/>
      <w:pPr>
        <w:ind w:left="2216" w:hanging="199"/>
      </w:pPr>
      <w:rPr>
        <w:rFonts w:hint="default"/>
        <w:lang w:val="en-US" w:eastAsia="en-US" w:bidi="ar-SA"/>
      </w:rPr>
    </w:lvl>
    <w:lvl w:ilvl="3" w:tentative="0">
      <w:start w:val="0"/>
      <w:numFmt w:val="bullet"/>
      <w:lvlText w:val="•"/>
      <w:lvlJc w:val="left"/>
      <w:pPr>
        <w:ind w:left="3274" w:hanging="199"/>
      </w:pPr>
      <w:rPr>
        <w:rFonts w:hint="default"/>
        <w:lang w:val="en-US" w:eastAsia="en-US" w:bidi="ar-SA"/>
      </w:rPr>
    </w:lvl>
    <w:lvl w:ilvl="4" w:tentative="0">
      <w:start w:val="0"/>
      <w:numFmt w:val="bullet"/>
      <w:lvlText w:val="•"/>
      <w:lvlJc w:val="left"/>
      <w:pPr>
        <w:ind w:left="4332" w:hanging="199"/>
      </w:pPr>
      <w:rPr>
        <w:rFonts w:hint="default"/>
        <w:lang w:val="en-US" w:eastAsia="en-US" w:bidi="ar-SA"/>
      </w:rPr>
    </w:lvl>
    <w:lvl w:ilvl="5" w:tentative="0">
      <w:start w:val="0"/>
      <w:numFmt w:val="bullet"/>
      <w:lvlText w:val="•"/>
      <w:lvlJc w:val="left"/>
      <w:pPr>
        <w:ind w:left="5390" w:hanging="199"/>
      </w:pPr>
      <w:rPr>
        <w:rFonts w:hint="default"/>
        <w:lang w:val="en-US" w:eastAsia="en-US" w:bidi="ar-SA"/>
      </w:rPr>
    </w:lvl>
    <w:lvl w:ilvl="6" w:tentative="0">
      <w:start w:val="0"/>
      <w:numFmt w:val="bullet"/>
      <w:lvlText w:val="•"/>
      <w:lvlJc w:val="left"/>
      <w:pPr>
        <w:ind w:left="6448" w:hanging="199"/>
      </w:pPr>
      <w:rPr>
        <w:rFonts w:hint="default"/>
        <w:lang w:val="en-US" w:eastAsia="en-US" w:bidi="ar-SA"/>
      </w:rPr>
    </w:lvl>
    <w:lvl w:ilvl="7" w:tentative="0">
      <w:start w:val="0"/>
      <w:numFmt w:val="bullet"/>
      <w:lvlText w:val="•"/>
      <w:lvlJc w:val="left"/>
      <w:pPr>
        <w:ind w:left="7506" w:hanging="199"/>
      </w:pPr>
      <w:rPr>
        <w:rFonts w:hint="default"/>
        <w:lang w:val="en-US" w:eastAsia="en-US" w:bidi="ar-SA"/>
      </w:rPr>
    </w:lvl>
    <w:lvl w:ilvl="8" w:tentative="0">
      <w:start w:val="0"/>
      <w:numFmt w:val="bullet"/>
      <w:lvlText w:val="•"/>
      <w:lvlJc w:val="left"/>
      <w:pPr>
        <w:ind w:left="8564" w:hanging="199"/>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5F68CE"/>
    <w:rsid w:val="68AE1D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Roboto" w:hAnsi="Roboto" w:eastAsia="Roboto" w:cs="Roboto"/>
      <w:sz w:val="22"/>
      <w:szCs w:val="22"/>
      <w:lang w:val="en-US" w:eastAsia="en-US" w:bidi="ar-SA"/>
    </w:rPr>
  </w:style>
  <w:style w:type="paragraph" w:styleId="2">
    <w:name w:val="heading 1"/>
    <w:basedOn w:val="1"/>
    <w:next w:val="1"/>
    <w:qFormat/>
    <w:uiPriority w:val="1"/>
    <w:pPr>
      <w:ind w:left="377" w:hanging="278"/>
      <w:outlineLvl w:val="1"/>
    </w:pPr>
    <w:rPr>
      <w:rFonts w:ascii="Roboto" w:hAnsi="Roboto" w:eastAsia="Roboto" w:cs="Roboto"/>
      <w:b/>
      <w:bCs/>
      <w:sz w:val="32"/>
      <w:szCs w:val="32"/>
      <w:lang w:val="en-US" w:eastAsia="en-US" w:bidi="ar-SA"/>
    </w:rPr>
  </w:style>
  <w:style w:type="paragraph" w:styleId="3">
    <w:name w:val="heading 2"/>
    <w:basedOn w:val="1"/>
    <w:next w:val="1"/>
    <w:qFormat/>
    <w:uiPriority w:val="1"/>
    <w:pPr>
      <w:spacing w:before="40"/>
      <w:ind w:left="1292" w:hanging="473"/>
      <w:jc w:val="both"/>
      <w:outlineLvl w:val="2"/>
    </w:pPr>
    <w:rPr>
      <w:rFonts w:ascii="Roboto" w:hAnsi="Roboto" w:eastAsia="Roboto" w:cs="Roboto"/>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Roboto" w:hAnsi="Roboto" w:eastAsia="Roboto" w:cs="Roboto"/>
      <w:sz w:val="24"/>
      <w:szCs w:val="24"/>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377" w:hanging="278"/>
    </w:pPr>
    <w:rPr>
      <w:rFonts w:ascii="Roboto" w:hAnsi="Roboto" w:eastAsia="Roboto" w:cs="Roboto"/>
      <w:lang w:val="en-US" w:eastAsia="en-US" w:bidi="ar-SA"/>
    </w:rPr>
  </w:style>
  <w:style w:type="paragraph" w:customStyle="1" w:styleId="9">
    <w:name w:val="Table Paragraph"/>
    <w:basedOn w:val="1"/>
    <w:qFormat/>
    <w:uiPriority w:val="1"/>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2022-09-26T15:47:00Z</dcterms:created>
  <dc:creator>CHRYSOLITE</dc:creator>
  <cp:lastModifiedBy>CHRYSOLITE</cp:lastModifiedBy>
  <dcterms:modified xsi:type="dcterms:W3CDTF">2022-09-26T23:47:56Z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Chromium</vt:lpwstr>
  </property>
  <property fmtid="{D5CDD505-2E9C-101B-9397-08002B2CF9AE}" pid="4" name="LastSaved">
    <vt:filetime>2022-09-26T00:00:00Z</vt:filetime>
  </property>
  <property fmtid="{D5CDD505-2E9C-101B-9397-08002B2CF9AE}" pid="5" name="KSOProductBuildVer">
    <vt:lpwstr>1033-11.2.0.11341</vt:lpwstr>
  </property>
  <property fmtid="{D5CDD505-2E9C-101B-9397-08002B2CF9AE}" pid="6" name="ICV">
    <vt:lpwstr>120F20F1CEFD4158A97F15D237E465B9</vt:lpwstr>
  </property>
</Properties>
</file>